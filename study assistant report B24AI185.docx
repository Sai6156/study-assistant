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FF8859">
      <w:pPr>
        <w:jc w:val="center"/>
        <w:rPr>
          <w:sz w:val="32"/>
          <w:szCs w:val="32"/>
        </w:rPr>
      </w:pPr>
      <w:r>
        <w:rPr>
          <w:rFonts w:ascii="Times New Roman" w:hAnsi="Times New Roman"/>
          <w:b/>
          <w:sz w:val="32"/>
          <w:szCs w:val="32"/>
        </w:rPr>
        <w:t>KAKATIYA INSTITUTE OF TECHNOLOGY AND SCIENCES, WARANGAL</w:t>
      </w:r>
    </w:p>
    <w:p w14:paraId="079EF3D0"/>
    <w:p w14:paraId="61BC51CA">
      <w:pPr>
        <w:jc w:val="center"/>
      </w:pPr>
      <w:r>
        <w:rPr>
          <w:rFonts w:ascii="Times New Roman" w:hAnsi="Times New Roman"/>
          <w:b/>
          <w:sz w:val="28"/>
        </w:rPr>
        <w:t>A Major Project Report</w:t>
      </w:r>
    </w:p>
    <w:p w14:paraId="3BD4B150">
      <w:pPr>
        <w:jc w:val="center"/>
      </w:pPr>
      <w:r>
        <w:rPr>
          <w:rFonts w:ascii="Times New Roman" w:hAnsi="Times New Roman"/>
          <w:b w:val="0"/>
          <w:sz w:val="24"/>
        </w:rPr>
        <w:t>on</w:t>
      </w:r>
    </w:p>
    <w:p w14:paraId="2D4E6A49">
      <w:pPr>
        <w:jc w:val="center"/>
      </w:pPr>
      <w:r>
        <w:rPr>
          <w:rFonts w:ascii="Times New Roman" w:hAnsi="Times New Roman"/>
          <w:b/>
          <w:sz w:val="32"/>
        </w:rPr>
        <w:t>"VOICE-CONTROLLED AI STUDY ASSISTANT"</w:t>
      </w:r>
    </w:p>
    <w:p w14:paraId="26A8A79D">
      <w:pPr>
        <w:jc w:val="center"/>
      </w:pPr>
      <w:r>
        <w:rPr>
          <w:rFonts w:ascii="Times New Roman" w:hAnsi="Times New Roman"/>
          <w:b w:val="0"/>
          <w:sz w:val="24"/>
        </w:rPr>
        <w:t>(An AI-Powered NotebookLM-Style Learning Platform)</w:t>
      </w:r>
    </w:p>
    <w:p w14:paraId="1FAEF010"/>
    <w:p w14:paraId="6FB684E5">
      <w:pPr>
        <w:jc w:val="center"/>
      </w:pPr>
      <w:r>
        <w:rPr>
          <w:rFonts w:ascii="Times New Roman" w:hAnsi="Times New Roman"/>
          <w:b w:val="0"/>
          <w:sz w:val="24"/>
        </w:rPr>
        <w:t>Submitted in partial fulfilment of the requirements</w:t>
      </w:r>
    </w:p>
    <w:p w14:paraId="6F836541">
      <w:pPr>
        <w:jc w:val="center"/>
      </w:pPr>
      <w:r>
        <w:rPr>
          <w:rFonts w:ascii="Times New Roman" w:hAnsi="Times New Roman"/>
          <w:b w:val="0"/>
          <w:sz w:val="24"/>
        </w:rPr>
        <w:t>for the award of the degree of</w:t>
      </w:r>
    </w:p>
    <w:p w14:paraId="2C0F5D50">
      <w:pPr>
        <w:jc w:val="center"/>
      </w:pPr>
      <w:r>
        <w:rPr>
          <w:rFonts w:ascii="Times New Roman" w:hAnsi="Times New Roman"/>
          <w:b/>
          <w:sz w:val="28"/>
        </w:rPr>
        <w:t>BACHELOR OF TECHNOLOGY</w:t>
      </w:r>
    </w:p>
    <w:p w14:paraId="4FB9C893">
      <w:pPr>
        <w:jc w:val="center"/>
      </w:pPr>
      <w:r>
        <w:rPr>
          <w:rFonts w:ascii="Times New Roman" w:hAnsi="Times New Roman"/>
          <w:b w:val="0"/>
          <w:sz w:val="24"/>
        </w:rPr>
        <w:t>in</w:t>
      </w:r>
    </w:p>
    <w:p w14:paraId="225DE57D">
      <w:pPr>
        <w:jc w:val="center"/>
      </w:pPr>
      <w:r>
        <w:rPr>
          <w:rFonts w:ascii="Times New Roman" w:hAnsi="Times New Roman"/>
          <w:b/>
          <w:sz w:val="28"/>
        </w:rPr>
        <w:t>COMPUTER SCIENCE AND ENGINEERING (AI &amp; ML)</w:t>
      </w:r>
    </w:p>
    <w:p w14:paraId="18EF32E2"/>
    <w:p w14:paraId="60127EED">
      <w:pPr>
        <w:jc w:val="center"/>
      </w:pPr>
      <w:r>
        <w:rPr>
          <w:rFonts w:ascii="Times New Roman" w:hAnsi="Times New Roman"/>
          <w:b w:val="0"/>
          <w:sz w:val="24"/>
        </w:rPr>
        <w:t>Academic Year: 2025–26</w:t>
      </w:r>
    </w:p>
    <w:p w14:paraId="25D1DEB1"/>
    <w:p w14:paraId="36A7E2D0">
      <w:pPr>
        <w:jc w:val="center"/>
      </w:pPr>
      <w:r>
        <w:rPr>
          <w:rFonts w:ascii="Times New Roman" w:hAnsi="Times New Roman"/>
          <w:b w:val="0"/>
          <w:sz w:val="24"/>
        </w:rPr>
        <w:t>Submitted by</w:t>
      </w:r>
    </w:p>
    <w:p w14:paraId="2091BDA4">
      <w:pPr>
        <w:jc w:val="center"/>
      </w:pPr>
      <w:r>
        <w:rPr>
          <w:rFonts w:ascii="Times New Roman" w:hAnsi="Times New Roman"/>
          <w:b/>
          <w:sz w:val="24"/>
        </w:rPr>
        <w:t>Maram Sai Shashank Raj</w:t>
      </w:r>
    </w:p>
    <w:p w14:paraId="37039491">
      <w:pPr>
        <w:jc w:val="center"/>
      </w:pPr>
      <w:r>
        <w:rPr>
          <w:rFonts w:ascii="Times New Roman" w:hAnsi="Times New Roman"/>
          <w:b w:val="0"/>
          <w:sz w:val="24"/>
        </w:rPr>
        <w:t>Roll No.: B24AI185</w:t>
      </w:r>
    </w:p>
    <w:p w14:paraId="1A3352AD"/>
    <w:p w14:paraId="0A1035BB">
      <w:pPr>
        <w:jc w:val="center"/>
      </w:pPr>
      <w:r>
        <w:rPr>
          <w:rFonts w:ascii="Times New Roman" w:hAnsi="Times New Roman"/>
          <w:b w:val="0"/>
          <w:sz w:val="24"/>
        </w:rPr>
        <w:t>Under the guidance of</w:t>
      </w:r>
    </w:p>
    <w:p w14:paraId="5F231022">
      <w:pPr>
        <w:jc w:val="center"/>
      </w:pPr>
      <w:r>
        <w:rPr>
          <w:rFonts w:ascii="Times New Roman" w:hAnsi="Times New Roman"/>
          <w:b/>
          <w:sz w:val="24"/>
        </w:rPr>
        <w:t>Prof. Maram Balajee</w:t>
      </w:r>
    </w:p>
    <w:p w14:paraId="4302FC0E">
      <w:pPr>
        <w:jc w:val="center"/>
      </w:pPr>
      <w:r>
        <w:rPr>
          <w:rFonts w:ascii="Times New Roman" w:hAnsi="Times New Roman"/>
          <w:b w:val="0"/>
          <w:sz w:val="24"/>
        </w:rPr>
        <w:t>Professor, Department of Computer Science and Engineering, SR University, Warangal</w:t>
      </w:r>
    </w:p>
    <w:p w14:paraId="536CF645">
      <w:pPr>
        <w:jc w:val="center"/>
      </w:pPr>
      <w:r>
        <w:rPr>
          <w:rFonts w:ascii="Times New Roman" w:hAnsi="Times New Roman"/>
          <w:b w:val="0"/>
          <w:sz w:val="24"/>
        </w:rPr>
        <w:t>Department of Computer Science and Engineering (AI &amp; ML)</w:t>
      </w:r>
    </w:p>
    <w:p w14:paraId="0D80A579">
      <w:pPr>
        <w:jc w:val="center"/>
      </w:pPr>
      <w:r>
        <w:rPr>
          <w:rFonts w:ascii="Times New Roman" w:hAnsi="Times New Roman"/>
          <w:b w:val="0"/>
          <w:sz w:val="24"/>
        </w:rPr>
        <w:t>Kakatiya Institute of Technology and Sciences, Warangal</w:t>
      </w:r>
    </w:p>
    <w:p w14:paraId="264F9075"/>
    <w:p w14:paraId="3E6C27DD">
      <w:pPr>
        <w:jc w:val="center"/>
      </w:pPr>
      <w:r>
        <w:rPr>
          <w:rFonts w:ascii="Times New Roman" w:hAnsi="Times New Roman"/>
          <w:b w:val="0"/>
          <w:sz w:val="24"/>
        </w:rPr>
        <w:t>June 2026</w:t>
      </w:r>
    </w:p>
    <w:p w14:paraId="33D19AAE">
      <w:r>
        <w:br w:type="page"/>
      </w:r>
    </w:p>
    <w:p w14:paraId="005DC883">
      <w:pPr>
        <w:pStyle w:val="2"/>
      </w:pPr>
      <w:r>
        <w:rPr>
          <w:rFonts w:ascii="Times New Roman" w:hAnsi="Times New Roman"/>
        </w:rPr>
        <w:t>BONAFIDE CERTIFICATE</w:t>
      </w:r>
    </w:p>
    <w:p w14:paraId="6D311BC6">
      <w:pPr>
        <w:spacing w:after="120" w:line="360" w:lineRule="auto"/>
        <w:jc w:val="both"/>
      </w:pPr>
      <w:r>
        <w:rPr>
          <w:rFonts w:ascii="Times New Roman" w:hAnsi="Times New Roman" w:eastAsia="Times New Roman"/>
          <w:b w:val="0"/>
          <w:sz w:val="24"/>
        </w:rPr>
        <w:t>This is to certify that the Major Project Report entitled "VOICE-CONTROLLED AI STUDY ASSISTANT" submitted by Maram Sai Shashank Raj (Roll No.: B24AI185) in partial fulfilment of the requirements for the award of the degree of Bachelor of Technology in Computer Science And Engineering (Ai &amp; Ml) is a bonafide record of work carried out by him under my supervision and guidance.</w:t>
      </w:r>
    </w:p>
    <w:p w14:paraId="47C7C40D">
      <w:pPr>
        <w:spacing w:after="120" w:line="360" w:lineRule="auto"/>
        <w:jc w:val="both"/>
      </w:pPr>
      <w:r>
        <w:rPr>
          <w:rFonts w:ascii="Times New Roman" w:hAnsi="Times New Roman" w:eastAsia="Times New Roman"/>
          <w:b w:val="0"/>
          <w:sz w:val="24"/>
        </w:rPr>
        <w:t>The matter embodied in this report has not been submitted elsewhere for the award of any other degree or diploma.</w:t>
      </w:r>
    </w:p>
    <w:p w14:paraId="6BEAAAF2"/>
    <w:p w14:paraId="6F459E4E">
      <w:pPr>
        <w:spacing w:after="120" w:line="360" w:lineRule="auto"/>
        <w:jc w:val="left"/>
      </w:pPr>
      <w:r>
        <w:rPr>
          <w:rFonts w:ascii="Times New Roman" w:hAnsi="Times New Roman" w:eastAsia="Times New Roman"/>
          <w:b w:val="0"/>
          <w:sz w:val="24"/>
        </w:rPr>
        <w:t>Date: June 2026</w:t>
      </w:r>
    </w:p>
    <w:p w14:paraId="356D6C0A">
      <w:pPr>
        <w:spacing w:after="120" w:line="360" w:lineRule="auto"/>
        <w:jc w:val="left"/>
      </w:pPr>
      <w:r>
        <w:rPr>
          <w:rFonts w:ascii="Times New Roman" w:hAnsi="Times New Roman" w:eastAsia="Times New Roman"/>
          <w:b w:val="0"/>
          <w:sz w:val="24"/>
        </w:rPr>
        <w:t>Place: Warangal</w:t>
      </w:r>
      <w:r>
        <w:rPr>
          <w:rFonts w:ascii="Times New Roman" w:hAnsi="Times New Roman" w:eastAsia="Times New Roman"/>
          <w:b w:val="0"/>
          <w:sz w:val="24"/>
        </w:rPr>
        <w:br w:type="textWrapping"/>
      </w:r>
      <w:r>
        <w:rPr>
          <w:rFonts w:ascii="Times New Roman" w:hAnsi="Times New Roman" w:eastAsia="Times New Roman"/>
          <w:b w:val="0"/>
          <w:sz w:val="24"/>
        </w:rPr>
        <w:br w:type="textWrapping"/>
      </w:r>
      <w:r>
        <w:rPr>
          <w:rFonts w:ascii="Times New Roman" w:hAnsi="Times New Roman" w:eastAsia="Times New Roman"/>
          <w:b w:val="0"/>
          <w:sz w:val="24"/>
        </w:rPr>
        <w:t>Signature of the Guide</w:t>
      </w:r>
      <w:bookmarkStart w:id="0" w:name="_GoBack"/>
      <w:bookmarkEnd w:id="0"/>
      <w:r>
        <w:rPr>
          <w:rFonts w:ascii="Times New Roman" w:hAnsi="Times New Roman" w:eastAsia="Times New Roman"/>
          <w:b w:val="0"/>
          <w:sz w:val="24"/>
        </w:rPr>
        <w:br w:type="textWrapping"/>
      </w:r>
      <w:r>
        <w:rPr>
          <w:rFonts w:ascii="Times New Roman" w:hAnsi="Times New Roman" w:eastAsia="Times New Roman"/>
          <w:b w:val="0"/>
          <w:sz w:val="24"/>
        </w:rPr>
        <w:t>Prof. Maram Balajee</w:t>
      </w:r>
      <w:r>
        <w:rPr>
          <w:rFonts w:ascii="Times New Roman" w:hAnsi="Times New Roman" w:eastAsia="Times New Roman"/>
          <w:b w:val="0"/>
          <w:sz w:val="24"/>
        </w:rPr>
        <w:br w:type="textWrapping"/>
      </w:r>
      <w:r>
        <w:rPr>
          <w:rFonts w:ascii="Times New Roman" w:hAnsi="Times New Roman" w:eastAsia="Times New Roman"/>
          <w:b w:val="0"/>
          <w:sz w:val="24"/>
        </w:rPr>
        <w:t>Professor, Department of Computer Science and Engineering, SR University, Warangal</w:t>
      </w:r>
    </w:p>
    <w:p w14:paraId="7D51C6F0">
      <w:r>
        <w:br w:type="page"/>
      </w:r>
    </w:p>
    <w:p w14:paraId="50AD24B4">
      <w:pPr>
        <w:pStyle w:val="2"/>
      </w:pPr>
      <w:r>
        <w:rPr>
          <w:rFonts w:ascii="Times New Roman" w:hAnsi="Times New Roman"/>
        </w:rPr>
        <w:t>PROJECT APPROVAL SHEET</w:t>
      </w:r>
    </w:p>
    <w:p w14:paraId="22407772">
      <w:pPr>
        <w:spacing w:after="120" w:line="360" w:lineRule="auto"/>
        <w:jc w:val="both"/>
      </w:pPr>
      <w:r>
        <w:rPr>
          <w:rFonts w:ascii="Times New Roman" w:hAnsi="Times New Roman" w:eastAsia="Times New Roman"/>
          <w:b w:val="0"/>
          <w:sz w:val="24"/>
        </w:rPr>
        <w:t>The Major Project Report entitled "VOICE-CONTROLLED AI STUDY ASSISTANT" submitted by Maram Sai Shashank Raj has been examined and approved for submission.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2DEF0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0A0ABC2">
            <w:pPr>
              <w:spacing w:after="0" w:line="240" w:lineRule="auto"/>
            </w:pPr>
            <w:r>
              <w:rPr>
                <w:rFonts w:ascii="Times New Roman" w:hAnsi="Times New Roman"/>
                <w:b/>
                <w:sz w:val="22"/>
              </w:rPr>
              <w:t>Name</w:t>
            </w:r>
          </w:p>
        </w:tc>
        <w:tc>
          <w:tcPr>
            <w:tcW w:w="3001" w:type="dxa"/>
          </w:tcPr>
          <w:p w14:paraId="4521C747">
            <w:pPr>
              <w:spacing w:after="0" w:line="240" w:lineRule="auto"/>
            </w:pPr>
            <w:r>
              <w:rPr>
                <w:rFonts w:ascii="Times New Roman" w:hAnsi="Times New Roman"/>
                <w:b/>
                <w:sz w:val="22"/>
              </w:rPr>
              <w:t>Roll Number</w:t>
            </w:r>
          </w:p>
        </w:tc>
        <w:tc>
          <w:tcPr>
            <w:tcW w:w="3001" w:type="dxa"/>
          </w:tcPr>
          <w:p w14:paraId="403D3A6B">
            <w:pPr>
              <w:spacing w:after="0" w:line="240" w:lineRule="auto"/>
            </w:pPr>
            <w:r>
              <w:rPr>
                <w:rFonts w:ascii="Times New Roman" w:hAnsi="Times New Roman"/>
                <w:b/>
                <w:sz w:val="22"/>
              </w:rPr>
              <w:t>Signature</w:t>
            </w:r>
          </w:p>
        </w:tc>
      </w:tr>
      <w:tr w14:paraId="0886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3732BB3">
            <w:pPr>
              <w:spacing w:after="0" w:line="240" w:lineRule="auto"/>
            </w:pPr>
            <w:r>
              <w:rPr>
                <w:rFonts w:ascii="Times New Roman" w:hAnsi="Times New Roman"/>
                <w:sz w:val="22"/>
              </w:rPr>
              <w:t>Maram Sai Shashank Raj</w:t>
            </w:r>
          </w:p>
        </w:tc>
        <w:tc>
          <w:tcPr>
            <w:tcW w:w="3001" w:type="dxa"/>
          </w:tcPr>
          <w:p w14:paraId="2B95B165">
            <w:pPr>
              <w:spacing w:after="0" w:line="240" w:lineRule="auto"/>
            </w:pPr>
            <w:r>
              <w:rPr>
                <w:rFonts w:ascii="Times New Roman" w:hAnsi="Times New Roman"/>
                <w:sz w:val="22"/>
              </w:rPr>
              <w:t>B24AI185</w:t>
            </w:r>
          </w:p>
        </w:tc>
        <w:tc>
          <w:tcPr>
            <w:tcW w:w="3001" w:type="dxa"/>
          </w:tcPr>
          <w:p w14:paraId="1B47C751">
            <w:pPr>
              <w:spacing w:after="0" w:line="240" w:lineRule="auto"/>
            </w:pPr>
          </w:p>
        </w:tc>
      </w:tr>
    </w:tbl>
    <w:p w14:paraId="6E8AFED1"/>
    <w:p w14:paraId="118BDAF3">
      <w:pPr>
        <w:spacing w:after="120" w:line="360" w:lineRule="auto"/>
        <w:jc w:val="both"/>
      </w:pPr>
      <w:r>
        <w:rPr>
          <w:rFonts w:ascii="Times New Roman" w:hAnsi="Times New Roman" w:eastAsia="Times New Roman"/>
          <w:b w:val="0"/>
          <w:sz w:val="24"/>
        </w:rPr>
        <w:t>Project Guide: Prof. Maram Balajee          Date: June 2026</w:t>
      </w:r>
    </w:p>
    <w:p w14:paraId="7239788D">
      <w:pPr>
        <w:spacing w:after="120" w:line="360" w:lineRule="auto"/>
        <w:jc w:val="both"/>
      </w:pPr>
      <w:r>
        <w:rPr>
          <w:rFonts w:ascii="Times New Roman" w:hAnsi="Times New Roman" w:eastAsia="Times New Roman"/>
          <w:b w:val="0"/>
          <w:sz w:val="24"/>
        </w:rPr>
        <w:t>Internal Examiner: _____________________          Date: __________</w:t>
      </w:r>
    </w:p>
    <w:p w14:paraId="5B020195">
      <w:pPr>
        <w:spacing w:after="120" w:line="360" w:lineRule="auto"/>
        <w:jc w:val="both"/>
      </w:pPr>
      <w:r>
        <w:rPr>
          <w:rFonts w:ascii="Times New Roman" w:hAnsi="Times New Roman" w:eastAsia="Times New Roman"/>
          <w:b w:val="0"/>
          <w:sz w:val="24"/>
        </w:rPr>
        <w:t>External Examiner: _____________________          Date: __________</w:t>
      </w:r>
    </w:p>
    <w:p w14:paraId="40D918B1">
      <w:r>
        <w:br w:type="page"/>
      </w:r>
    </w:p>
    <w:p w14:paraId="3E72DA68">
      <w:pPr>
        <w:pStyle w:val="2"/>
      </w:pPr>
      <w:r>
        <w:rPr>
          <w:rFonts w:ascii="Times New Roman" w:hAnsi="Times New Roman"/>
        </w:rPr>
        <w:t>DECLARATION</w:t>
      </w:r>
    </w:p>
    <w:p w14:paraId="77BD4A47">
      <w:pPr>
        <w:spacing w:after="120" w:line="360" w:lineRule="auto"/>
        <w:jc w:val="both"/>
      </w:pPr>
      <w:r>
        <w:rPr>
          <w:rFonts w:ascii="Times New Roman" w:hAnsi="Times New Roman" w:eastAsia="Times New Roman"/>
          <w:b w:val="0"/>
          <w:sz w:val="24"/>
        </w:rPr>
        <w:t>I, Maram Sai Shashank Raj, hereby declare that the Major Project Report entitled "VOICE-CONTROLLED AI STUDY ASSISTANT" submitted to Jawaharlal Nehru Technological University, Hyderabad through Kakatiya Institute of Technology and Sciences, Warangal in partial fulfilment of the requirements for the award of the degree of Bachelor of Technology in Computer Science And Engineering (Ai &amp; Ml) is an authentic record of my own work carried out under the supervision of Prof. Maram Balajee.</w:t>
      </w:r>
    </w:p>
    <w:p w14:paraId="1D9EBF46">
      <w:pPr>
        <w:spacing w:after="120" w:line="360" w:lineRule="auto"/>
        <w:jc w:val="both"/>
      </w:pPr>
      <w:r>
        <w:rPr>
          <w:rFonts w:ascii="Times New Roman" w:hAnsi="Times New Roman" w:eastAsia="Times New Roman"/>
          <w:b w:val="0"/>
          <w:sz w:val="24"/>
        </w:rPr>
        <w:t>The matter embodied in this report has not been submitted by me for the award of any other degree or diploma. Wherever other works have been referred to, due acknowledgement has been made.</w:t>
      </w:r>
    </w:p>
    <w:p w14:paraId="4407A451"/>
    <w:p w14:paraId="548FAA4E">
      <w:pPr>
        <w:spacing w:after="120" w:line="360" w:lineRule="auto"/>
        <w:jc w:val="both"/>
      </w:pPr>
      <w:r>
        <w:rPr>
          <w:rFonts w:ascii="Times New Roman" w:hAnsi="Times New Roman" w:eastAsia="Times New Roman"/>
          <w:b w:val="0"/>
          <w:sz w:val="24"/>
        </w:rPr>
        <w:t>Date: June 2026</w:t>
      </w:r>
    </w:p>
    <w:p w14:paraId="65297D6A">
      <w:pPr>
        <w:spacing w:after="120" w:line="360" w:lineRule="auto"/>
        <w:jc w:val="both"/>
      </w:pPr>
      <w:r>
        <w:rPr>
          <w:rFonts w:ascii="Times New Roman" w:hAnsi="Times New Roman" w:eastAsia="Times New Roman"/>
          <w:b w:val="0"/>
          <w:sz w:val="24"/>
        </w:rPr>
        <w:t>Place: Warangal</w:t>
      </w:r>
    </w:p>
    <w:p w14:paraId="26044E6E"/>
    <w:p w14:paraId="21B5EE60">
      <w:pPr>
        <w:spacing w:after="120" w:line="360" w:lineRule="auto"/>
        <w:jc w:val="both"/>
      </w:pPr>
      <w:r>
        <w:rPr>
          <w:rFonts w:ascii="Times New Roman" w:hAnsi="Times New Roman" w:eastAsia="Times New Roman"/>
          <w:b w:val="0"/>
          <w:sz w:val="24"/>
        </w:rPr>
        <w:t>Signature of the Student: _________________________</w:t>
      </w:r>
    </w:p>
    <w:p w14:paraId="02926367">
      <w:pPr>
        <w:spacing w:after="120" w:line="360" w:lineRule="auto"/>
        <w:jc w:val="both"/>
      </w:pPr>
      <w:r>
        <w:rPr>
          <w:rFonts w:ascii="Times New Roman" w:hAnsi="Times New Roman" w:eastAsia="Times New Roman"/>
          <w:b w:val="0"/>
          <w:sz w:val="24"/>
        </w:rPr>
        <w:t>Maram Sai Shashank Raj</w:t>
      </w:r>
    </w:p>
    <w:p w14:paraId="209E8720">
      <w:r>
        <w:br w:type="page"/>
      </w:r>
    </w:p>
    <w:p w14:paraId="67572607">
      <w:pPr>
        <w:pStyle w:val="2"/>
      </w:pPr>
      <w:r>
        <w:rPr>
          <w:rFonts w:ascii="Times New Roman" w:hAnsi="Times New Roman"/>
        </w:rPr>
        <w:t>ACKNOWLEDGEMENT</w:t>
      </w:r>
    </w:p>
    <w:p w14:paraId="7367C9B4">
      <w:pPr>
        <w:spacing w:after="120" w:line="360" w:lineRule="auto"/>
        <w:jc w:val="both"/>
      </w:pPr>
      <w:r>
        <w:rPr>
          <w:rFonts w:ascii="Times New Roman" w:hAnsi="Times New Roman" w:eastAsia="Times New Roman"/>
          <w:b w:val="0"/>
          <w:sz w:val="24"/>
        </w:rPr>
        <w:t>I express my sincere gratitude to my project guide, Prof. Maram Balajee, Professor, Department of Computer Science and Engineering, SR University, Warangal, for invaluable guidance, continuous encouragement, and constructive feedback throughout the development of this project.</w:t>
      </w:r>
    </w:p>
    <w:p w14:paraId="0AE898DC">
      <w:pPr>
        <w:spacing w:after="120" w:line="360" w:lineRule="auto"/>
        <w:jc w:val="both"/>
      </w:pPr>
      <w:r>
        <w:rPr>
          <w:rFonts w:ascii="Times New Roman" w:hAnsi="Times New Roman" w:eastAsia="Times New Roman"/>
          <w:b w:val="0"/>
          <w:sz w:val="24"/>
        </w:rPr>
        <w:t>I thank the faculty members of Department of Computer Science and Engineering (AI &amp; ML), Kakatiya Institute of Technology and Sciences, Warangal, for providing academic support and laboratory facilities.</w:t>
      </w:r>
    </w:p>
    <w:p w14:paraId="4AACEE44">
      <w:pPr>
        <w:spacing w:after="120" w:line="360" w:lineRule="auto"/>
        <w:jc w:val="both"/>
      </w:pPr>
      <w:r>
        <w:rPr>
          <w:rFonts w:ascii="Times New Roman" w:hAnsi="Times New Roman" w:eastAsia="Times New Roman"/>
          <w:b w:val="0"/>
          <w:sz w:val="24"/>
        </w:rPr>
        <w:t>I acknowledge OpenRouter, DeepSeek, Google Gemini, Mozilla pdf.js, AntV, and the open-source community for tools and APIs that made this project feasible.</w:t>
      </w:r>
    </w:p>
    <w:p w14:paraId="608D9EE9">
      <w:pPr>
        <w:spacing w:after="120" w:line="360" w:lineRule="auto"/>
        <w:jc w:val="both"/>
      </w:pPr>
      <w:r>
        <w:rPr>
          <w:rFonts w:ascii="Times New Roman" w:hAnsi="Times New Roman" w:eastAsia="Times New Roman"/>
          <w:b w:val="0"/>
          <w:sz w:val="24"/>
        </w:rPr>
        <w:t>Finally, I thank my parents and friends for their moral support and motivation.</w:t>
      </w:r>
    </w:p>
    <w:p w14:paraId="144DEBC9">
      <w:r>
        <w:br w:type="page"/>
      </w:r>
    </w:p>
    <w:p w14:paraId="6B3A0BB2">
      <w:pPr>
        <w:pStyle w:val="2"/>
      </w:pPr>
      <w:r>
        <w:rPr>
          <w:rFonts w:ascii="Times New Roman" w:hAnsi="Times New Roman"/>
        </w:rPr>
        <w:t>ABSTRACT</w:t>
      </w:r>
    </w:p>
    <w:p w14:paraId="50E90BFB">
      <w:pPr>
        <w:spacing w:after="120" w:line="360" w:lineRule="auto"/>
        <w:jc w:val="both"/>
      </w:pPr>
      <w:r>
        <w:rPr>
          <w:rFonts w:ascii="Times New Roman" w:hAnsi="Times New Roman" w:eastAsia="Times New Roman"/>
          <w:b w:val="0"/>
          <w:sz w:val="24"/>
        </w:rPr>
        <w:t>Traditional study methods often require students to manually organize notes, search across multiple documents, and switch between reading, revision, and assessment tools. Generic AI chatbots provide answers but lack source grounding, persistent notebooks, and integrated study workflows inspired by modern research assistants such as Google NotebookLM.</w:t>
      </w:r>
    </w:p>
    <w:p w14:paraId="56ECD180">
      <w:pPr>
        <w:spacing w:after="120" w:line="360" w:lineRule="auto"/>
        <w:jc w:val="both"/>
      </w:pPr>
      <w:r>
        <w:rPr>
          <w:rFonts w:ascii="Times New Roman" w:hAnsi="Times New Roman" w:eastAsia="Times New Roman"/>
          <w:b w:val="0"/>
          <w:sz w:val="24"/>
        </w:rPr>
        <w:t>This project presents a Voice-Controlled AI Study Assistant — a full-stack web application deployed at https://voice-study-assistant.vercel.app/ that enables students to upload study sources (PDF/text), interact through text and voice, and generate rich learning artifacts including mind maps, slide decks, flashcards, FAQs, briefing documents, study outlines, data tables, study resource roadmaps, and infographics. The system uses DeepSeek v3.2 via OpenRouter for conversational AI, JSON-based chat responses on Vercel serverless, Google Gemini TTS for multilingual speech output, and the Web Speech API for speech-to-text input.</w:t>
      </w:r>
    </w:p>
    <w:p w14:paraId="6FC6789F">
      <w:pPr>
        <w:spacing w:after="120" w:line="360" w:lineRule="auto"/>
        <w:jc w:val="both"/>
      </w:pPr>
      <w:r>
        <w:rPr>
          <w:rFonts w:ascii="Times New Roman" w:hAnsi="Times New Roman" w:eastAsia="Times New Roman"/>
          <w:b w:val="0"/>
          <w:sz w:val="24"/>
        </w:rPr>
        <w:t>The application follows a three-panel NotebookLM-inspired interface: Sources, Chat, and Studio. User authentication is implemented using stateless JWT-based identity derivation, with per-user data isolation in browser localStorage. Experimental evaluation demonstrates successful deployment, multilingual query handling, and effective generation of study materials from uploaded sources.</w:t>
      </w:r>
    </w:p>
    <w:p w14:paraId="618539BA">
      <w:pPr>
        <w:spacing w:after="120" w:line="360" w:lineRule="auto"/>
        <w:jc w:val="both"/>
      </w:pPr>
      <w:r>
        <w:rPr>
          <w:rFonts w:ascii="Times New Roman" w:hAnsi="Times New Roman" w:eastAsia="Times New Roman"/>
          <w:b w:val="0"/>
          <w:sz w:val="24"/>
        </w:rPr>
        <w:t>Keywords: Artificial Intelligence, Voice-Controlled Systems, Natural Language Processing, Study Assistant, OpenRouter, Speech-to-Text, Text-to-Speech, NotebookLM, Web Application, Vercel.</w:t>
      </w:r>
    </w:p>
    <w:p w14:paraId="3474CD32">
      <w:r>
        <w:br w:type="page"/>
      </w:r>
    </w:p>
    <w:p w14:paraId="38D9F746">
      <w:pPr>
        <w:pStyle w:val="2"/>
      </w:pPr>
      <w:r>
        <w:rPr>
          <w:rFonts w:ascii="Times New Roman" w:hAnsi="Times New Roman"/>
        </w:rPr>
        <w:t>TABLE OF CONTENTS</w:t>
      </w:r>
    </w:p>
    <w:p w14:paraId="3023907C">
      <w:pPr>
        <w:spacing w:after="120" w:line="360" w:lineRule="auto"/>
        <w:jc w:val="left"/>
      </w:pPr>
      <w:r>
        <w:rPr>
          <w:rFonts w:ascii="Times New Roman" w:hAnsi="Times New Roman" w:eastAsia="Times New Roman"/>
          <w:b w:val="0"/>
          <w:sz w:val="24"/>
        </w:rPr>
        <w:t>CHAPTER 1 – INTRODUCTION</w:t>
      </w:r>
    </w:p>
    <w:p w14:paraId="30C46C8D">
      <w:pPr>
        <w:spacing w:after="120" w:line="360" w:lineRule="auto"/>
        <w:jc w:val="left"/>
      </w:pPr>
      <w:r>
        <w:rPr>
          <w:rFonts w:ascii="Times New Roman" w:hAnsi="Times New Roman" w:eastAsia="Times New Roman"/>
          <w:b w:val="0"/>
          <w:sz w:val="24"/>
        </w:rPr>
        <w:t>CHAPTER 2 – LITERATURE SURVEY</w:t>
      </w:r>
    </w:p>
    <w:p w14:paraId="1D0C4F2C">
      <w:pPr>
        <w:spacing w:after="120" w:line="360" w:lineRule="auto"/>
        <w:jc w:val="left"/>
      </w:pPr>
      <w:r>
        <w:rPr>
          <w:rFonts w:ascii="Times New Roman" w:hAnsi="Times New Roman" w:eastAsia="Times New Roman"/>
          <w:b w:val="0"/>
          <w:sz w:val="24"/>
        </w:rPr>
        <w:t>CHAPTER 3 – SYSTEM ANALYSIS</w:t>
      </w:r>
    </w:p>
    <w:p w14:paraId="05EAA98A">
      <w:pPr>
        <w:spacing w:after="120" w:line="360" w:lineRule="auto"/>
        <w:jc w:val="left"/>
      </w:pPr>
      <w:r>
        <w:rPr>
          <w:rFonts w:ascii="Times New Roman" w:hAnsi="Times New Roman" w:eastAsia="Times New Roman"/>
          <w:b w:val="0"/>
          <w:sz w:val="24"/>
        </w:rPr>
        <w:t>CHAPTER 4 – DESIGN METHODOLOGY</w:t>
      </w:r>
    </w:p>
    <w:p w14:paraId="61B3320C">
      <w:pPr>
        <w:spacing w:after="120" w:line="360" w:lineRule="auto"/>
        <w:jc w:val="left"/>
      </w:pPr>
      <w:r>
        <w:rPr>
          <w:rFonts w:ascii="Times New Roman" w:hAnsi="Times New Roman" w:eastAsia="Times New Roman"/>
          <w:b w:val="0"/>
          <w:sz w:val="24"/>
        </w:rPr>
        <w:t>CHAPTER 5 – IMPLEMENTATION</w:t>
      </w:r>
    </w:p>
    <w:p w14:paraId="4EA3B24F">
      <w:pPr>
        <w:spacing w:after="120" w:line="360" w:lineRule="auto"/>
        <w:jc w:val="left"/>
      </w:pPr>
      <w:r>
        <w:rPr>
          <w:rFonts w:ascii="Times New Roman" w:hAnsi="Times New Roman" w:eastAsia="Times New Roman"/>
          <w:b w:val="0"/>
          <w:sz w:val="24"/>
        </w:rPr>
        <w:t>CHAPTER 6 – RESULTS AND DISCUSSION</w:t>
      </w:r>
    </w:p>
    <w:p w14:paraId="54D26D24">
      <w:pPr>
        <w:spacing w:after="120" w:line="360" w:lineRule="auto"/>
        <w:jc w:val="left"/>
      </w:pPr>
      <w:r>
        <w:rPr>
          <w:rFonts w:ascii="Times New Roman" w:hAnsi="Times New Roman" w:eastAsia="Times New Roman"/>
          <w:b w:val="0"/>
          <w:sz w:val="24"/>
        </w:rPr>
        <w:t>CHAPTER 7 – CONCLUSION AND FUTURE SCOPE</w:t>
      </w:r>
    </w:p>
    <w:p w14:paraId="0DB46F64">
      <w:pPr>
        <w:spacing w:after="120" w:line="360" w:lineRule="auto"/>
        <w:jc w:val="left"/>
      </w:pPr>
      <w:r>
        <w:rPr>
          <w:rFonts w:ascii="Times New Roman" w:hAnsi="Times New Roman" w:eastAsia="Times New Roman"/>
          <w:b w:val="0"/>
          <w:sz w:val="24"/>
        </w:rPr>
        <w:t>REFERENCES</w:t>
      </w:r>
    </w:p>
    <w:p w14:paraId="23CEEC64">
      <w:pPr>
        <w:spacing w:after="120" w:line="360" w:lineRule="auto"/>
        <w:jc w:val="left"/>
      </w:pPr>
      <w:r>
        <w:rPr>
          <w:rFonts w:ascii="Times New Roman" w:hAnsi="Times New Roman" w:eastAsia="Times New Roman"/>
          <w:b w:val="0"/>
          <w:sz w:val="24"/>
        </w:rPr>
        <w:t>APPENDICES</w:t>
      </w:r>
    </w:p>
    <w:p w14:paraId="27744307">
      <w:r>
        <w:br w:type="page"/>
      </w:r>
    </w:p>
    <w:p w14:paraId="708FE960">
      <w:pPr>
        <w:pStyle w:val="2"/>
      </w:pPr>
      <w:r>
        <w:rPr>
          <w:rFonts w:ascii="Times New Roman" w:hAnsi="Times New Roman"/>
        </w:rPr>
        <w:t>LIST OF FIGURES</w:t>
      </w:r>
    </w:p>
    <w:p w14:paraId="60943355">
      <w:pPr>
        <w:spacing w:after="120" w:line="360" w:lineRule="auto"/>
        <w:jc w:val="left"/>
      </w:pPr>
      <w:r>
        <w:rPr>
          <w:rFonts w:ascii="Times New Roman" w:hAnsi="Times New Roman" w:eastAsia="Times New Roman"/>
          <w:b w:val="0"/>
          <w:sz w:val="24"/>
        </w:rPr>
        <w:t>Fig. 3.1  System Architecture Overview</w:t>
      </w:r>
    </w:p>
    <w:p w14:paraId="1ED09CDA">
      <w:pPr>
        <w:spacing w:after="120" w:line="360" w:lineRule="auto"/>
        <w:jc w:val="left"/>
      </w:pPr>
      <w:r>
        <w:rPr>
          <w:rFonts w:ascii="Times New Roman" w:hAnsi="Times New Roman" w:eastAsia="Times New Roman"/>
          <w:b w:val="0"/>
          <w:sz w:val="24"/>
        </w:rPr>
        <w:t>Fig. 4.2  Data Flow Diagram – Level 0</w:t>
      </w:r>
    </w:p>
    <w:p w14:paraId="20CBF1C9">
      <w:pPr>
        <w:spacing w:after="120" w:line="360" w:lineRule="auto"/>
        <w:jc w:val="left"/>
      </w:pPr>
      <w:r>
        <w:rPr>
          <w:rFonts w:ascii="Times New Roman" w:hAnsi="Times New Roman" w:eastAsia="Times New Roman"/>
          <w:b w:val="0"/>
          <w:sz w:val="24"/>
        </w:rPr>
        <w:t>Fig. 5.1  Authentication Page</w:t>
      </w:r>
    </w:p>
    <w:p w14:paraId="64443F77">
      <w:pPr>
        <w:spacing w:after="120" w:line="360" w:lineRule="auto"/>
        <w:jc w:val="left"/>
      </w:pPr>
      <w:r>
        <w:rPr>
          <w:rFonts w:ascii="Times New Roman" w:hAnsi="Times New Roman" w:eastAsia="Times New Roman"/>
          <w:b w:val="0"/>
          <w:sz w:val="24"/>
        </w:rPr>
        <w:t>Fig. 5.2  Main Three-Panel Interface</w:t>
      </w:r>
    </w:p>
    <w:p w14:paraId="2D16B63E">
      <w:pPr>
        <w:spacing w:after="120" w:line="360" w:lineRule="auto"/>
        <w:jc w:val="left"/>
      </w:pPr>
      <w:r>
        <w:rPr>
          <w:rFonts w:ascii="Times New Roman" w:hAnsi="Times New Roman" w:eastAsia="Times New Roman"/>
          <w:b w:val="0"/>
          <w:sz w:val="24"/>
        </w:rPr>
        <w:t>Fig. 5.3  Chat Interface with Saved Studio Outputs</w:t>
      </w:r>
    </w:p>
    <w:p w14:paraId="41DCBEE5">
      <w:pPr>
        <w:spacing w:after="120" w:line="360" w:lineRule="auto"/>
        <w:jc w:val="left"/>
      </w:pPr>
      <w:r>
        <w:rPr>
          <w:rFonts w:ascii="Times New Roman" w:hAnsi="Times New Roman" w:eastAsia="Times New Roman"/>
          <w:b w:val="0"/>
          <w:sz w:val="24"/>
        </w:rPr>
        <w:t>Fig. 5.4  Interactive Mind Map Output</w:t>
      </w:r>
    </w:p>
    <w:p w14:paraId="56F62D5C">
      <w:pPr>
        <w:spacing w:after="120" w:line="360" w:lineRule="auto"/>
        <w:jc w:val="left"/>
      </w:pPr>
      <w:r>
        <w:rPr>
          <w:rFonts w:ascii="Times New Roman" w:hAnsi="Times New Roman" w:eastAsia="Times New Roman"/>
          <w:b w:val="0"/>
          <w:sz w:val="24"/>
        </w:rPr>
        <w:t>Fig. 6.1  Chat Response with Action Buttons and Code Explanation</w:t>
      </w:r>
    </w:p>
    <w:p w14:paraId="424CF31F">
      <w:r>
        <w:br w:type="page"/>
      </w:r>
    </w:p>
    <w:p w14:paraId="57EBFBF3">
      <w:pPr>
        <w:pStyle w:val="2"/>
      </w:pPr>
      <w:r>
        <w:rPr>
          <w:rFonts w:ascii="Times New Roman" w:hAnsi="Times New Roman"/>
        </w:rPr>
        <w:t>LIST OF ABBREVIATIONS AND ACRONYMS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4E54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228FA0F">
            <w:pPr>
              <w:spacing w:after="0" w:line="240" w:lineRule="auto"/>
            </w:pPr>
            <w:r>
              <w:rPr>
                <w:rFonts w:ascii="Times New Roman" w:hAnsi="Times New Roman"/>
                <w:b/>
                <w:sz w:val="22"/>
              </w:rPr>
              <w:t>Abbreviation</w:t>
            </w:r>
          </w:p>
        </w:tc>
        <w:tc>
          <w:tcPr>
            <w:tcW w:w="4501" w:type="dxa"/>
          </w:tcPr>
          <w:p w14:paraId="18065425">
            <w:pPr>
              <w:spacing w:after="0" w:line="240" w:lineRule="auto"/>
            </w:pPr>
            <w:r>
              <w:rPr>
                <w:rFonts w:ascii="Times New Roman" w:hAnsi="Times New Roman"/>
                <w:b/>
                <w:sz w:val="22"/>
              </w:rPr>
              <w:t>Expansion</w:t>
            </w:r>
          </w:p>
        </w:tc>
      </w:tr>
      <w:tr w14:paraId="4C61C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111C12B">
            <w:pPr>
              <w:spacing w:after="0" w:line="240" w:lineRule="auto"/>
            </w:pPr>
            <w:r>
              <w:rPr>
                <w:rFonts w:ascii="Times New Roman" w:hAnsi="Times New Roman"/>
                <w:sz w:val="22"/>
              </w:rPr>
              <w:t>AI</w:t>
            </w:r>
          </w:p>
        </w:tc>
        <w:tc>
          <w:tcPr>
            <w:tcW w:w="4501" w:type="dxa"/>
          </w:tcPr>
          <w:p w14:paraId="5D28CEB8">
            <w:pPr>
              <w:spacing w:after="0" w:line="240" w:lineRule="auto"/>
            </w:pPr>
            <w:r>
              <w:rPr>
                <w:rFonts w:ascii="Times New Roman" w:hAnsi="Times New Roman"/>
                <w:sz w:val="22"/>
              </w:rPr>
              <w:t>Artificial Intelligence</w:t>
            </w:r>
          </w:p>
        </w:tc>
      </w:tr>
      <w:tr w14:paraId="6BD37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9AEA8E5">
            <w:pPr>
              <w:spacing w:after="0" w:line="240" w:lineRule="auto"/>
            </w:pPr>
            <w:r>
              <w:rPr>
                <w:rFonts w:ascii="Times New Roman" w:hAnsi="Times New Roman"/>
                <w:sz w:val="22"/>
              </w:rPr>
              <w:t>API</w:t>
            </w:r>
          </w:p>
        </w:tc>
        <w:tc>
          <w:tcPr>
            <w:tcW w:w="4501" w:type="dxa"/>
          </w:tcPr>
          <w:p w14:paraId="1790E770">
            <w:pPr>
              <w:spacing w:after="0" w:line="240" w:lineRule="auto"/>
            </w:pPr>
            <w:r>
              <w:rPr>
                <w:rFonts w:ascii="Times New Roman" w:hAnsi="Times New Roman"/>
                <w:sz w:val="22"/>
              </w:rPr>
              <w:t>Application Programming Interface</w:t>
            </w:r>
          </w:p>
        </w:tc>
      </w:tr>
      <w:tr w14:paraId="6457E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9566CCF">
            <w:pPr>
              <w:spacing w:after="0" w:line="240" w:lineRule="auto"/>
            </w:pPr>
            <w:r>
              <w:rPr>
                <w:rFonts w:ascii="Times New Roman" w:hAnsi="Times New Roman"/>
                <w:sz w:val="22"/>
              </w:rPr>
              <w:t>CSS</w:t>
            </w:r>
          </w:p>
        </w:tc>
        <w:tc>
          <w:tcPr>
            <w:tcW w:w="4501" w:type="dxa"/>
          </w:tcPr>
          <w:p w14:paraId="35CD1681">
            <w:pPr>
              <w:spacing w:after="0" w:line="240" w:lineRule="auto"/>
            </w:pPr>
            <w:r>
              <w:rPr>
                <w:rFonts w:ascii="Times New Roman" w:hAnsi="Times New Roman"/>
                <w:sz w:val="22"/>
              </w:rPr>
              <w:t>Cascading Style Sheets</w:t>
            </w:r>
          </w:p>
        </w:tc>
      </w:tr>
      <w:tr w14:paraId="5BAC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FD365D3">
            <w:pPr>
              <w:spacing w:after="0" w:line="240" w:lineRule="auto"/>
            </w:pPr>
            <w:r>
              <w:rPr>
                <w:rFonts w:ascii="Times New Roman" w:hAnsi="Times New Roman"/>
                <w:sz w:val="22"/>
              </w:rPr>
              <w:t>DFD</w:t>
            </w:r>
          </w:p>
        </w:tc>
        <w:tc>
          <w:tcPr>
            <w:tcW w:w="4501" w:type="dxa"/>
          </w:tcPr>
          <w:p w14:paraId="12308115">
            <w:pPr>
              <w:spacing w:after="0" w:line="240" w:lineRule="auto"/>
            </w:pPr>
            <w:r>
              <w:rPr>
                <w:rFonts w:ascii="Times New Roman" w:hAnsi="Times New Roman"/>
                <w:sz w:val="22"/>
              </w:rPr>
              <w:t>Data Flow Diagram</w:t>
            </w:r>
          </w:p>
        </w:tc>
      </w:tr>
      <w:tr w14:paraId="269B2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0BEC2D2">
            <w:pPr>
              <w:spacing w:after="0" w:line="240" w:lineRule="auto"/>
            </w:pPr>
            <w:r>
              <w:rPr>
                <w:rFonts w:ascii="Times New Roman" w:hAnsi="Times New Roman"/>
                <w:sz w:val="22"/>
              </w:rPr>
              <w:t>HTML</w:t>
            </w:r>
          </w:p>
        </w:tc>
        <w:tc>
          <w:tcPr>
            <w:tcW w:w="4501" w:type="dxa"/>
          </w:tcPr>
          <w:p w14:paraId="7C720C9A">
            <w:pPr>
              <w:spacing w:after="0" w:line="240" w:lineRule="auto"/>
            </w:pPr>
            <w:r>
              <w:rPr>
                <w:rFonts w:ascii="Times New Roman" w:hAnsi="Times New Roman"/>
                <w:sz w:val="22"/>
              </w:rPr>
              <w:t>HyperText Markup Language</w:t>
            </w:r>
          </w:p>
        </w:tc>
      </w:tr>
      <w:tr w14:paraId="6FA0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58AF9ED3">
            <w:pPr>
              <w:spacing w:after="0" w:line="240" w:lineRule="auto"/>
            </w:pPr>
            <w:r>
              <w:rPr>
                <w:rFonts w:ascii="Times New Roman" w:hAnsi="Times New Roman"/>
                <w:sz w:val="22"/>
              </w:rPr>
              <w:t>JWT</w:t>
            </w:r>
          </w:p>
        </w:tc>
        <w:tc>
          <w:tcPr>
            <w:tcW w:w="4501" w:type="dxa"/>
          </w:tcPr>
          <w:p w14:paraId="64837597">
            <w:pPr>
              <w:spacing w:after="0" w:line="240" w:lineRule="auto"/>
            </w:pPr>
            <w:r>
              <w:rPr>
                <w:rFonts w:ascii="Times New Roman" w:hAnsi="Times New Roman"/>
                <w:sz w:val="22"/>
              </w:rPr>
              <w:t>JSON Web Token</w:t>
            </w:r>
          </w:p>
        </w:tc>
      </w:tr>
      <w:tr w14:paraId="1B216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EB687EB">
            <w:pPr>
              <w:spacing w:after="0" w:line="240" w:lineRule="auto"/>
            </w:pPr>
            <w:r>
              <w:rPr>
                <w:rFonts w:ascii="Times New Roman" w:hAnsi="Times New Roman"/>
                <w:sz w:val="22"/>
              </w:rPr>
              <w:t>LLM</w:t>
            </w:r>
          </w:p>
        </w:tc>
        <w:tc>
          <w:tcPr>
            <w:tcW w:w="4501" w:type="dxa"/>
          </w:tcPr>
          <w:p w14:paraId="186CAF5F">
            <w:pPr>
              <w:spacing w:after="0" w:line="240" w:lineRule="auto"/>
            </w:pPr>
            <w:r>
              <w:rPr>
                <w:rFonts w:ascii="Times New Roman" w:hAnsi="Times New Roman"/>
                <w:sz w:val="22"/>
              </w:rPr>
              <w:t>Large Language Model</w:t>
            </w:r>
          </w:p>
        </w:tc>
      </w:tr>
      <w:tr w14:paraId="568E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3D012DE">
            <w:pPr>
              <w:spacing w:after="0" w:line="240" w:lineRule="auto"/>
            </w:pPr>
            <w:r>
              <w:rPr>
                <w:rFonts w:ascii="Times New Roman" w:hAnsi="Times New Roman"/>
                <w:sz w:val="22"/>
              </w:rPr>
              <w:t>NLP</w:t>
            </w:r>
          </w:p>
        </w:tc>
        <w:tc>
          <w:tcPr>
            <w:tcW w:w="4501" w:type="dxa"/>
          </w:tcPr>
          <w:p w14:paraId="45892B79">
            <w:pPr>
              <w:spacing w:after="0" w:line="240" w:lineRule="auto"/>
            </w:pPr>
            <w:r>
              <w:rPr>
                <w:rFonts w:ascii="Times New Roman" w:hAnsi="Times New Roman"/>
                <w:sz w:val="22"/>
              </w:rPr>
              <w:t>Natural Language Processing</w:t>
            </w:r>
          </w:p>
        </w:tc>
      </w:tr>
      <w:tr w14:paraId="03ED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5E06BEB">
            <w:pPr>
              <w:spacing w:after="0" w:line="240" w:lineRule="auto"/>
            </w:pPr>
            <w:r>
              <w:rPr>
                <w:rFonts w:ascii="Times New Roman" w:hAnsi="Times New Roman"/>
                <w:sz w:val="22"/>
              </w:rPr>
              <w:t>PDF</w:t>
            </w:r>
          </w:p>
        </w:tc>
        <w:tc>
          <w:tcPr>
            <w:tcW w:w="4501" w:type="dxa"/>
          </w:tcPr>
          <w:p w14:paraId="0B166BC0">
            <w:pPr>
              <w:spacing w:after="0" w:line="240" w:lineRule="auto"/>
            </w:pPr>
            <w:r>
              <w:rPr>
                <w:rFonts w:ascii="Times New Roman" w:hAnsi="Times New Roman"/>
                <w:sz w:val="22"/>
              </w:rPr>
              <w:t>Portable Document Format</w:t>
            </w:r>
          </w:p>
        </w:tc>
      </w:tr>
      <w:tr w14:paraId="1846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C9C979C">
            <w:pPr>
              <w:spacing w:after="0" w:line="240" w:lineRule="auto"/>
            </w:pPr>
            <w:r>
              <w:rPr>
                <w:rFonts w:ascii="Times New Roman" w:hAnsi="Times New Roman"/>
                <w:sz w:val="22"/>
              </w:rPr>
              <w:t>SSE</w:t>
            </w:r>
          </w:p>
        </w:tc>
        <w:tc>
          <w:tcPr>
            <w:tcW w:w="4501" w:type="dxa"/>
          </w:tcPr>
          <w:p w14:paraId="75250348">
            <w:pPr>
              <w:spacing w:after="0" w:line="240" w:lineRule="auto"/>
            </w:pPr>
            <w:r>
              <w:rPr>
                <w:rFonts w:ascii="Times New Roman" w:hAnsi="Times New Roman"/>
                <w:sz w:val="22"/>
              </w:rPr>
              <w:t>Server-Sent Events</w:t>
            </w:r>
          </w:p>
        </w:tc>
      </w:tr>
      <w:tr w14:paraId="399DC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7FE6F29">
            <w:pPr>
              <w:spacing w:after="0" w:line="240" w:lineRule="auto"/>
            </w:pPr>
            <w:r>
              <w:rPr>
                <w:rFonts w:ascii="Times New Roman" w:hAnsi="Times New Roman"/>
                <w:sz w:val="22"/>
              </w:rPr>
              <w:t>STT</w:t>
            </w:r>
          </w:p>
        </w:tc>
        <w:tc>
          <w:tcPr>
            <w:tcW w:w="4501" w:type="dxa"/>
          </w:tcPr>
          <w:p w14:paraId="5D5781C7">
            <w:pPr>
              <w:spacing w:after="0" w:line="240" w:lineRule="auto"/>
            </w:pPr>
            <w:r>
              <w:rPr>
                <w:rFonts w:ascii="Times New Roman" w:hAnsi="Times New Roman"/>
                <w:sz w:val="22"/>
              </w:rPr>
              <w:t>Speech-to-Text</w:t>
            </w:r>
          </w:p>
        </w:tc>
      </w:tr>
      <w:tr w14:paraId="049E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AE3EF93">
            <w:pPr>
              <w:spacing w:after="0" w:line="240" w:lineRule="auto"/>
            </w:pPr>
            <w:r>
              <w:rPr>
                <w:rFonts w:ascii="Times New Roman" w:hAnsi="Times New Roman"/>
                <w:sz w:val="22"/>
              </w:rPr>
              <w:t>SVG</w:t>
            </w:r>
          </w:p>
        </w:tc>
        <w:tc>
          <w:tcPr>
            <w:tcW w:w="4501" w:type="dxa"/>
          </w:tcPr>
          <w:p w14:paraId="53A4024D">
            <w:pPr>
              <w:spacing w:after="0" w:line="240" w:lineRule="auto"/>
            </w:pPr>
            <w:r>
              <w:rPr>
                <w:rFonts w:ascii="Times New Roman" w:hAnsi="Times New Roman"/>
                <w:sz w:val="22"/>
              </w:rPr>
              <w:t>Scalable Vector Graphics</w:t>
            </w:r>
          </w:p>
        </w:tc>
      </w:tr>
      <w:tr w14:paraId="3BA2B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1F73FF02">
            <w:pPr>
              <w:spacing w:after="0" w:line="240" w:lineRule="auto"/>
            </w:pPr>
            <w:r>
              <w:rPr>
                <w:rFonts w:ascii="Times New Roman" w:hAnsi="Times New Roman"/>
                <w:sz w:val="22"/>
              </w:rPr>
              <w:t>TTS</w:t>
            </w:r>
          </w:p>
        </w:tc>
        <w:tc>
          <w:tcPr>
            <w:tcW w:w="4501" w:type="dxa"/>
          </w:tcPr>
          <w:p w14:paraId="7A05F9E6">
            <w:pPr>
              <w:spacing w:after="0" w:line="240" w:lineRule="auto"/>
            </w:pPr>
            <w:r>
              <w:rPr>
                <w:rFonts w:ascii="Times New Roman" w:hAnsi="Times New Roman"/>
                <w:sz w:val="22"/>
              </w:rPr>
              <w:t>Text-to-Speech</w:t>
            </w:r>
          </w:p>
        </w:tc>
      </w:tr>
      <w:tr w14:paraId="3071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CCD4CD6">
            <w:pPr>
              <w:spacing w:after="0" w:line="240" w:lineRule="auto"/>
            </w:pPr>
            <w:r>
              <w:rPr>
                <w:rFonts w:ascii="Times New Roman" w:hAnsi="Times New Roman"/>
                <w:sz w:val="22"/>
              </w:rPr>
              <w:t>UI</w:t>
            </w:r>
          </w:p>
        </w:tc>
        <w:tc>
          <w:tcPr>
            <w:tcW w:w="4501" w:type="dxa"/>
          </w:tcPr>
          <w:p w14:paraId="221F84C7">
            <w:pPr>
              <w:spacing w:after="0" w:line="240" w:lineRule="auto"/>
            </w:pPr>
            <w:r>
              <w:rPr>
                <w:rFonts w:ascii="Times New Roman" w:hAnsi="Times New Roman"/>
                <w:sz w:val="22"/>
              </w:rPr>
              <w:t>User Interface</w:t>
            </w:r>
          </w:p>
        </w:tc>
      </w:tr>
    </w:tbl>
    <w:p w14:paraId="73C6F19D"/>
    <w:p w14:paraId="1440970E">
      <w:r>
        <w:br w:type="page"/>
      </w:r>
    </w:p>
    <w:p w14:paraId="10443847">
      <w:pPr>
        <w:pStyle w:val="2"/>
      </w:pPr>
      <w:r>
        <w:rPr>
          <w:rFonts w:ascii="Times New Roman" w:hAnsi="Times New Roman"/>
        </w:rPr>
        <w:t>CHAPTER 1</w:t>
      </w:r>
    </w:p>
    <w:p w14:paraId="3C7ECF34">
      <w:pPr>
        <w:pStyle w:val="2"/>
      </w:pPr>
      <w:r>
        <w:rPr>
          <w:rFonts w:ascii="Times New Roman" w:hAnsi="Times New Roman"/>
        </w:rPr>
        <w:t>INTRODUCTION</w:t>
      </w:r>
    </w:p>
    <w:p w14:paraId="476CBA06">
      <w:pPr>
        <w:pStyle w:val="3"/>
      </w:pPr>
      <w:r>
        <w:rPr>
          <w:rFonts w:ascii="Times New Roman" w:hAnsi="Times New Roman"/>
        </w:rPr>
        <w:t>1.1 Introduction to Artificial Intelligence</w:t>
      </w:r>
    </w:p>
    <w:p w14:paraId="0CE6C014">
      <w:pPr>
        <w:spacing w:after="120" w:line="360" w:lineRule="auto"/>
        <w:jc w:val="both"/>
      </w:pPr>
      <w:r>
        <w:rPr>
          <w:rFonts w:ascii="Times New Roman" w:hAnsi="Times New Roman" w:eastAsia="Times New Roman"/>
          <w:b w:val="0"/>
          <w:sz w:val="24"/>
        </w:rPr>
        <w:t>Artificial Intelligence (AI) refers to the simulation of human intelligence in machines programmed to think, learn, and solve problems. In education, AI enables personalized tutoring, automated content summarization, intelligent question answering, and adaptive learning pathways.</w:t>
      </w:r>
    </w:p>
    <w:p w14:paraId="67936A2C">
      <w:pPr>
        <w:pStyle w:val="3"/>
      </w:pPr>
      <w:r>
        <w:rPr>
          <w:rFonts w:ascii="Times New Roman" w:hAnsi="Times New Roman"/>
        </w:rPr>
        <w:t>1.2 Voice-Controlled Systems Overview</w:t>
      </w:r>
    </w:p>
    <w:p w14:paraId="6ACA7345">
      <w:pPr>
        <w:spacing w:after="120" w:line="360" w:lineRule="auto"/>
        <w:jc w:val="both"/>
      </w:pPr>
      <w:r>
        <w:rPr>
          <w:rFonts w:ascii="Times New Roman" w:hAnsi="Times New Roman" w:eastAsia="Times New Roman"/>
          <w:b w:val="0"/>
          <w:sz w:val="24"/>
        </w:rPr>
        <w:t>Voice-controlled systems allow users to interact with software through spoken commands. The Web Speech API enables browser-native speech recognition and synthesis, supporting hands-free learning during revision sessions.</w:t>
      </w:r>
    </w:p>
    <w:p w14:paraId="19E9E1C2">
      <w:pPr>
        <w:pStyle w:val="3"/>
      </w:pPr>
      <w:r>
        <w:rPr>
          <w:rFonts w:ascii="Times New Roman" w:hAnsi="Times New Roman"/>
        </w:rPr>
        <w:t>1.3 Need for AI-Based Study Assistants</w:t>
      </w:r>
    </w:p>
    <w:p w14:paraId="3980C566">
      <w:pPr>
        <w:spacing w:after="120" w:line="360" w:lineRule="auto"/>
        <w:jc w:val="both"/>
      </w:pPr>
      <w:r>
        <w:rPr>
          <w:rFonts w:ascii="Times New Roman" w:hAnsi="Times New Roman" w:eastAsia="Times New Roman"/>
          <w:b w:val="0"/>
          <w:sz w:val="24"/>
        </w:rPr>
        <w:t>Students manage multiple subjects, PDFs, lecture notes, and revision schedules simultaneously. An integrated AI study assistant combines source management, grounded chat, voice interaction, and automated study artifact generation in one workspace.</w:t>
      </w:r>
    </w:p>
    <w:p w14:paraId="6F5BB2ED">
      <w:pPr>
        <w:pStyle w:val="3"/>
      </w:pPr>
      <w:r>
        <w:rPr>
          <w:rFonts w:ascii="Times New Roman" w:hAnsi="Times New Roman"/>
        </w:rPr>
        <w:t>1.4 Problem Statement</w:t>
      </w:r>
    </w:p>
    <w:p w14:paraId="05813D37">
      <w:pPr>
        <w:spacing w:after="120" w:line="360" w:lineRule="auto"/>
        <w:jc w:val="both"/>
      </w:pPr>
      <w:r>
        <w:rPr>
          <w:rFonts w:ascii="Times New Roman" w:hAnsi="Times New Roman" w:eastAsia="Times New Roman"/>
          <w:b w:val="0"/>
          <w:sz w:val="24"/>
        </w:rPr>
        <w:t>The problem addressed is the lack of an affordable, deployable AI study platform that grounds responses in user-uploaded sources, supports voice and multilingual output, generates diverse study materials, persists notebooks across sessions, and isolates data between users.</w:t>
      </w:r>
    </w:p>
    <w:p w14:paraId="549F8337">
      <w:pPr>
        <w:pStyle w:val="3"/>
      </w:pPr>
      <w:r>
        <w:rPr>
          <w:rFonts w:ascii="Times New Roman" w:hAnsi="Times New Roman"/>
        </w:rPr>
        <w:t>1.5 Motivation of the Project</w:t>
      </w:r>
    </w:p>
    <w:p w14:paraId="43747870">
      <w:pPr>
        <w:spacing w:after="120" w:line="360" w:lineRule="auto"/>
        <w:jc w:val="both"/>
      </w:pPr>
      <w:r>
        <w:rPr>
          <w:rFonts w:ascii="Times New Roman" w:hAnsi="Times New Roman" w:eastAsia="Times New Roman"/>
          <w:b w:val="0"/>
          <w:sz w:val="24"/>
        </w:rPr>
        <w:t>Commercial platforms such as Google NotebookLM demonstrate the value of source-grounded AI for learning. This project builds a college-level, deployable alternative using OpenRouter, modern web technologies, and a NotebookLM-inspired user experience.</w:t>
      </w:r>
    </w:p>
    <w:p w14:paraId="1728EC93">
      <w:pPr>
        <w:pStyle w:val="3"/>
      </w:pPr>
      <w:r>
        <w:rPr>
          <w:rFonts w:ascii="Times New Roman" w:hAnsi="Times New Roman"/>
        </w:rPr>
        <w:t>1.6 Objectives of the Project</w:t>
      </w:r>
    </w:p>
    <w:p w14:paraId="16493730">
      <w:pPr>
        <w:pStyle w:val="23"/>
        <w:spacing w:line="360" w:lineRule="auto"/>
      </w:pPr>
      <w:r>
        <w:rPr>
          <w:rFonts w:ascii="Times New Roman" w:hAnsi="Times New Roman"/>
          <w:sz w:val="24"/>
        </w:rPr>
        <w:t>Design and implement a web-based AI study assistant with NotebookLM-style three-panel layout.</w:t>
      </w:r>
    </w:p>
    <w:p w14:paraId="2AB2A82E">
      <w:pPr>
        <w:pStyle w:val="23"/>
        <w:spacing w:line="360" w:lineRule="auto"/>
      </w:pPr>
      <w:r>
        <w:rPr>
          <w:rFonts w:ascii="Times New Roman" w:hAnsi="Times New Roman"/>
          <w:sz w:val="24"/>
        </w:rPr>
        <w:t>Integrate voice input (STT) and voice output (TTS) for hands-free learning.</w:t>
      </w:r>
    </w:p>
    <w:p w14:paraId="08449218">
      <w:pPr>
        <w:pStyle w:val="23"/>
        <w:spacing w:line="360" w:lineRule="auto"/>
      </w:pPr>
      <w:r>
        <w:rPr>
          <w:rFonts w:ascii="Times New Roman" w:hAnsi="Times New Roman"/>
          <w:sz w:val="24"/>
        </w:rPr>
        <w:t>Enable PDF/text source upload and source-grounded AI chat.</w:t>
      </w:r>
    </w:p>
    <w:p w14:paraId="1609A52D">
      <w:pPr>
        <w:pStyle w:val="23"/>
        <w:spacing w:line="360" w:lineRule="auto"/>
      </w:pPr>
      <w:r>
        <w:rPr>
          <w:rFonts w:ascii="Times New Roman" w:hAnsi="Times New Roman"/>
          <w:sz w:val="24"/>
        </w:rPr>
        <w:t>Implement Studio features: mind maps, slides, flashcards, FAQ, briefing, outline, data tables, study resources, and infographics.</w:t>
      </w:r>
    </w:p>
    <w:p w14:paraId="6CA08A82">
      <w:pPr>
        <w:pStyle w:val="23"/>
        <w:spacing w:line="360" w:lineRule="auto"/>
      </w:pPr>
      <w:r>
        <w:rPr>
          <w:rFonts w:ascii="Times New Roman" w:hAnsi="Times New Roman"/>
          <w:sz w:val="24"/>
        </w:rPr>
        <w:t>Provide audio overview podcasts with interactive join-conversation and continue-in-podcast modes.</w:t>
      </w:r>
    </w:p>
    <w:p w14:paraId="6FC9835F">
      <w:pPr>
        <w:pStyle w:val="23"/>
        <w:spacing w:line="360" w:lineRule="auto"/>
      </w:pPr>
      <w:r>
        <w:rPr>
          <w:rFonts w:ascii="Times New Roman" w:hAnsi="Times New Roman"/>
          <w:sz w:val="24"/>
        </w:rPr>
        <w:t>Implement user authentication with per-user data isolation.</w:t>
      </w:r>
    </w:p>
    <w:p w14:paraId="40B76D78">
      <w:pPr>
        <w:pStyle w:val="23"/>
        <w:spacing w:line="360" w:lineRule="auto"/>
      </w:pPr>
      <w:r>
        <w:rPr>
          <w:rFonts w:ascii="Times New Roman" w:hAnsi="Times New Roman"/>
          <w:sz w:val="24"/>
        </w:rPr>
        <w:t>Deploy the application on Vercel at https://voice-study-assistant.vercel.app/.</w:t>
      </w:r>
    </w:p>
    <w:p w14:paraId="07A148EF">
      <w:pPr>
        <w:pStyle w:val="3"/>
      </w:pPr>
      <w:r>
        <w:rPr>
          <w:rFonts w:ascii="Times New Roman" w:hAnsi="Times New Roman"/>
        </w:rPr>
        <w:t>1.7 Scope of the Project</w:t>
      </w:r>
    </w:p>
    <w:p w14:paraId="4BC4E986">
      <w:pPr>
        <w:spacing w:after="120" w:line="360" w:lineRule="auto"/>
        <w:jc w:val="both"/>
      </w:pPr>
      <w:r>
        <w:rPr>
          <w:rFonts w:ascii="Times New Roman" w:hAnsi="Times New Roman" w:eastAsia="Times New Roman"/>
          <w:b w:val="0"/>
          <w:sz w:val="24"/>
        </w:rPr>
        <w:t>Scope includes frontend UI, backend API proxy, OpenRouter LLM integration, authentication, local persistence, and cloud deployment. Custom LLM training and native mobile applications are out of scope.</w:t>
      </w:r>
    </w:p>
    <w:p w14:paraId="68DC04BA">
      <w:pPr>
        <w:pStyle w:val="3"/>
      </w:pPr>
      <w:r>
        <w:rPr>
          <w:rFonts w:ascii="Times New Roman" w:hAnsi="Times New Roman"/>
        </w:rPr>
        <w:t>1.8 Proposed Solution</w:t>
      </w:r>
    </w:p>
    <w:p w14:paraId="593A2A89">
      <w:pPr>
        <w:spacing w:after="120" w:line="360" w:lineRule="auto"/>
        <w:jc w:val="both"/>
      </w:pPr>
      <w:r>
        <w:rPr>
          <w:rFonts w:ascii="Times New Roman" w:hAnsi="Times New Roman" w:eastAsia="Times New Roman"/>
          <w:b w:val="0"/>
          <w:sz w:val="24"/>
        </w:rPr>
        <w:t>The proposed system is a full-stack web application with Vanilla JavaScript frontend, Node.js/Express backend on Vercel, OpenRouter for LLM/TTS, JWT stateless authentication, and localStorage-based notebook persistence scoped per user.</w:t>
      </w:r>
    </w:p>
    <w:p w14:paraId="241CA121">
      <w:pPr>
        <w:pStyle w:val="3"/>
      </w:pPr>
      <w:r>
        <w:rPr>
          <w:rFonts w:ascii="Times New Roman" w:hAnsi="Times New Roman"/>
        </w:rPr>
        <w:t>1.9 Applications of the System</w:t>
      </w:r>
    </w:p>
    <w:p w14:paraId="55736521">
      <w:pPr>
        <w:pStyle w:val="23"/>
        <w:spacing w:line="360" w:lineRule="auto"/>
      </w:pPr>
      <w:r>
        <w:rPr>
          <w:rFonts w:ascii="Times New Roman" w:hAnsi="Times New Roman"/>
          <w:sz w:val="24"/>
        </w:rPr>
        <w:t>Engineering exam preparation</w:t>
      </w:r>
    </w:p>
    <w:p w14:paraId="3B482EA9">
      <w:pPr>
        <w:pStyle w:val="23"/>
        <w:spacing w:line="360" w:lineRule="auto"/>
      </w:pPr>
      <w:r>
        <w:rPr>
          <w:rFonts w:ascii="Times New Roman" w:hAnsi="Times New Roman"/>
          <w:sz w:val="24"/>
        </w:rPr>
        <w:t>Competitive exam revision</w:t>
      </w:r>
    </w:p>
    <w:p w14:paraId="1FD4311A">
      <w:pPr>
        <w:pStyle w:val="23"/>
        <w:spacing w:line="360" w:lineRule="auto"/>
      </w:pPr>
      <w:r>
        <w:rPr>
          <w:rFonts w:ascii="Times New Roman" w:hAnsi="Times New Roman"/>
          <w:sz w:val="24"/>
        </w:rPr>
        <w:t>Research paper summarization</w:t>
      </w:r>
    </w:p>
    <w:p w14:paraId="0FA5E740">
      <w:pPr>
        <w:pStyle w:val="23"/>
        <w:spacing w:line="360" w:lineRule="auto"/>
      </w:pPr>
      <w:r>
        <w:rPr>
          <w:rFonts w:ascii="Times New Roman" w:hAnsi="Times New Roman"/>
          <w:sz w:val="24"/>
        </w:rPr>
        <w:t>Multilingual language learning</w:t>
      </w:r>
    </w:p>
    <w:p w14:paraId="22B443C5">
      <w:pPr>
        <w:pStyle w:val="23"/>
        <w:spacing w:line="360" w:lineRule="auto"/>
      </w:pPr>
      <w:r>
        <w:rPr>
          <w:rFonts w:ascii="Times New Roman" w:hAnsi="Times New Roman"/>
          <w:sz w:val="24"/>
        </w:rPr>
        <w:t>Classroom AI demonstration</w:t>
      </w:r>
    </w:p>
    <w:p w14:paraId="3187522E">
      <w:pPr>
        <w:pStyle w:val="23"/>
        <w:spacing w:line="360" w:lineRule="auto"/>
      </w:pPr>
      <w:r>
        <w:rPr>
          <w:rFonts w:ascii="Times New Roman" w:hAnsi="Times New Roman"/>
          <w:sz w:val="24"/>
        </w:rPr>
        <w:t>Remote mentoring via shared link</w:t>
      </w:r>
    </w:p>
    <w:p w14:paraId="0517F2B4">
      <w:pPr>
        <w:pStyle w:val="3"/>
      </w:pPr>
      <w:r>
        <w:rPr>
          <w:rFonts w:ascii="Times New Roman" w:hAnsi="Times New Roman"/>
        </w:rPr>
        <w:t>1.10 Advantages of the Proposed System</w:t>
      </w:r>
    </w:p>
    <w:p w14:paraId="2B652BB1">
      <w:pPr>
        <w:pStyle w:val="23"/>
        <w:spacing w:line="360" w:lineRule="auto"/>
      </w:pPr>
      <w:r>
        <w:rPr>
          <w:rFonts w:ascii="Times New Roman" w:hAnsi="Times New Roman"/>
          <w:sz w:val="24"/>
        </w:rPr>
        <w:t>Unified workspace for sources, chat, and study content</w:t>
      </w:r>
    </w:p>
    <w:p w14:paraId="6B01D012">
      <w:pPr>
        <w:pStyle w:val="23"/>
        <w:spacing w:line="360" w:lineRule="auto"/>
      </w:pPr>
      <w:r>
        <w:rPr>
          <w:rFonts w:ascii="Times New Roman" w:hAnsi="Times New Roman"/>
          <w:sz w:val="24"/>
        </w:rPr>
        <w:t>Voice and text multimodal interaction</w:t>
      </w:r>
    </w:p>
    <w:p w14:paraId="436EF8F5">
      <w:pPr>
        <w:pStyle w:val="23"/>
        <w:spacing w:line="360" w:lineRule="auto"/>
      </w:pPr>
      <w:r>
        <w:rPr>
          <w:rFonts w:ascii="Times New Roman" w:hAnsi="Times New Roman"/>
          <w:sz w:val="24"/>
        </w:rPr>
        <w:t>Low cost via Vercel and OpenRouter pay-per-use</w:t>
      </w:r>
    </w:p>
    <w:p w14:paraId="0E2EB8C6">
      <w:pPr>
        <w:pStyle w:val="23"/>
        <w:spacing w:line="360" w:lineRule="auto"/>
      </w:pPr>
      <w:r>
        <w:rPr>
          <w:rFonts w:ascii="Times New Roman" w:hAnsi="Times New Roman"/>
          <w:sz w:val="24"/>
        </w:rPr>
        <w:t>Browser-based — no installation</w:t>
      </w:r>
    </w:p>
    <w:p w14:paraId="55D42321">
      <w:pPr>
        <w:pStyle w:val="23"/>
        <w:spacing w:line="360" w:lineRule="auto"/>
      </w:pPr>
      <w:r>
        <w:rPr>
          <w:rFonts w:ascii="Times New Roman" w:hAnsi="Times New Roman"/>
          <w:sz w:val="24"/>
        </w:rPr>
        <w:t>Rich studio outputs beyond plain chat</w:t>
      </w:r>
    </w:p>
    <w:p w14:paraId="1230A951">
      <w:pPr>
        <w:pStyle w:val="23"/>
        <w:spacing w:line="360" w:lineRule="auto"/>
      </w:pPr>
      <w:r>
        <w:rPr>
          <w:rFonts w:ascii="Times New Roman" w:hAnsi="Times New Roman"/>
          <w:sz w:val="24"/>
        </w:rPr>
        <w:t>Per-user data isolation</w:t>
      </w:r>
    </w:p>
    <w:p w14:paraId="64EFC81F">
      <w:pPr>
        <w:pStyle w:val="3"/>
      </w:pPr>
      <w:r>
        <w:rPr>
          <w:rFonts w:ascii="Times New Roman" w:hAnsi="Times New Roman"/>
        </w:rPr>
        <w:t>1.11 Organization of the Report</w:t>
      </w:r>
    </w:p>
    <w:p w14:paraId="24DC1DC6">
      <w:pPr>
        <w:spacing w:after="120" w:line="360" w:lineRule="auto"/>
        <w:jc w:val="both"/>
      </w:pPr>
      <w:r>
        <w:rPr>
          <w:rFonts w:ascii="Times New Roman" w:hAnsi="Times New Roman" w:eastAsia="Times New Roman"/>
          <w:b w:val="0"/>
          <w:sz w:val="24"/>
        </w:rPr>
        <w:t>Chapter 2 presents literature survey. Chapter 3 covers system analysis. Chapter 4 describes design. Chapter 5 explains implementation. Chapter 6 discusses results. Chapter 7 concludes with future scope.</w:t>
      </w:r>
    </w:p>
    <w:p w14:paraId="7B8FB0C4">
      <w:r>
        <w:br w:type="page"/>
      </w:r>
    </w:p>
    <w:p w14:paraId="32E4E992">
      <w:pPr>
        <w:pStyle w:val="2"/>
      </w:pPr>
      <w:r>
        <w:rPr>
          <w:rFonts w:ascii="Times New Roman" w:hAnsi="Times New Roman"/>
        </w:rPr>
        <w:t>CHAPTER 2</w:t>
      </w:r>
    </w:p>
    <w:p w14:paraId="0A887486">
      <w:pPr>
        <w:pStyle w:val="2"/>
      </w:pPr>
      <w:r>
        <w:rPr>
          <w:rFonts w:ascii="Times New Roman" w:hAnsi="Times New Roman"/>
        </w:rPr>
        <w:t>LITERATURE SURVEY</w:t>
      </w:r>
    </w:p>
    <w:p w14:paraId="33AA71C1">
      <w:pPr>
        <w:pStyle w:val="3"/>
      </w:pPr>
      <w:r>
        <w:rPr>
          <w:rFonts w:ascii="Times New Roman" w:hAnsi="Times New Roman"/>
        </w:rPr>
        <w:t>2.1 Introduction</w:t>
      </w:r>
    </w:p>
    <w:p w14:paraId="661C3915">
      <w:pPr>
        <w:spacing w:after="120" w:line="360" w:lineRule="auto"/>
        <w:jc w:val="both"/>
      </w:pPr>
      <w:r>
        <w:rPr>
          <w:rFonts w:ascii="Times New Roman" w:hAnsi="Times New Roman" w:eastAsia="Times New Roman"/>
          <w:b w:val="0"/>
          <w:sz w:val="24"/>
        </w:rPr>
        <w:t>This chapter reviews voice assistants, AI in education, speech technologies, NLP approaches, and comparative systems.</w:t>
      </w:r>
    </w:p>
    <w:p w14:paraId="78AA8998">
      <w:pPr>
        <w:pStyle w:val="3"/>
      </w:pPr>
      <w:r>
        <w:rPr>
          <w:rFonts w:ascii="Times New Roman" w:hAnsi="Times New Roman"/>
        </w:rPr>
        <w:t>2.7 Comparative Analysis of Existing Systems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1"/>
        <w:gridCol w:w="1801"/>
        <w:gridCol w:w="1801"/>
        <w:gridCol w:w="1801"/>
        <w:gridCol w:w="1801"/>
      </w:tblGrid>
      <w:tr w14:paraId="31ED1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03D68EF9">
            <w:pPr>
              <w:spacing w:after="0" w:line="240" w:lineRule="auto"/>
            </w:pPr>
            <w:r>
              <w:rPr>
                <w:rFonts w:ascii="Times New Roman" w:hAnsi="Times New Roman"/>
                <w:b/>
                <w:sz w:val="22"/>
              </w:rPr>
              <w:t>System</w:t>
            </w:r>
          </w:p>
        </w:tc>
        <w:tc>
          <w:tcPr>
            <w:tcW w:w="1801" w:type="dxa"/>
          </w:tcPr>
          <w:p w14:paraId="156C5682">
            <w:pPr>
              <w:spacing w:after="0" w:line="240" w:lineRule="auto"/>
            </w:pPr>
            <w:r>
              <w:rPr>
                <w:rFonts w:ascii="Times New Roman" w:hAnsi="Times New Roman"/>
                <w:b/>
                <w:sz w:val="22"/>
              </w:rPr>
              <w:t>Source Grounding</w:t>
            </w:r>
          </w:p>
        </w:tc>
        <w:tc>
          <w:tcPr>
            <w:tcW w:w="1801" w:type="dxa"/>
          </w:tcPr>
          <w:p w14:paraId="0BD1F901">
            <w:pPr>
              <w:spacing w:after="0" w:line="240" w:lineRule="auto"/>
            </w:pPr>
            <w:r>
              <w:rPr>
                <w:rFonts w:ascii="Times New Roman" w:hAnsi="Times New Roman"/>
                <w:b/>
                <w:sz w:val="22"/>
              </w:rPr>
              <w:t>Voice</w:t>
            </w:r>
          </w:p>
        </w:tc>
        <w:tc>
          <w:tcPr>
            <w:tcW w:w="1801" w:type="dxa"/>
          </w:tcPr>
          <w:p w14:paraId="30ADB080">
            <w:pPr>
              <w:spacing w:after="0" w:line="240" w:lineRule="auto"/>
            </w:pPr>
            <w:r>
              <w:rPr>
                <w:rFonts w:ascii="Times New Roman" w:hAnsi="Times New Roman"/>
                <w:b/>
                <w:sz w:val="22"/>
              </w:rPr>
              <w:t>Study Artifacts</w:t>
            </w:r>
          </w:p>
        </w:tc>
        <w:tc>
          <w:tcPr>
            <w:tcW w:w="1801" w:type="dxa"/>
          </w:tcPr>
          <w:p w14:paraId="39BB3EFD">
            <w:pPr>
              <w:spacing w:after="0" w:line="240" w:lineRule="auto"/>
            </w:pPr>
            <w:r>
              <w:rPr>
                <w:rFonts w:ascii="Times New Roman" w:hAnsi="Times New Roman"/>
                <w:b/>
                <w:sz w:val="22"/>
              </w:rPr>
              <w:t>Custom Deploy</w:t>
            </w:r>
          </w:p>
        </w:tc>
      </w:tr>
      <w:tr w14:paraId="4F350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6115FCCC">
            <w:pPr>
              <w:spacing w:after="0" w:line="240" w:lineRule="auto"/>
            </w:pPr>
            <w:r>
              <w:rPr>
                <w:rFonts w:ascii="Times New Roman" w:hAnsi="Times New Roman"/>
                <w:sz w:val="22"/>
              </w:rPr>
              <w:t>Google NotebookLM</w:t>
            </w:r>
          </w:p>
        </w:tc>
        <w:tc>
          <w:tcPr>
            <w:tcW w:w="1801" w:type="dxa"/>
          </w:tcPr>
          <w:p w14:paraId="391B2EA7">
            <w:pPr>
              <w:spacing w:after="0" w:line="240" w:lineRule="auto"/>
            </w:pPr>
            <w:r>
              <w:rPr>
                <w:rFonts w:ascii="Times New Roman" w:hAnsi="Times New Roman"/>
                <w:sz w:val="22"/>
              </w:rPr>
              <w:t>Yes</w:t>
            </w:r>
          </w:p>
        </w:tc>
        <w:tc>
          <w:tcPr>
            <w:tcW w:w="1801" w:type="dxa"/>
          </w:tcPr>
          <w:p w14:paraId="77232A76">
            <w:pPr>
              <w:spacing w:after="0" w:line="240" w:lineRule="auto"/>
            </w:pPr>
            <w:r>
              <w:rPr>
                <w:rFonts w:ascii="Times New Roman" w:hAnsi="Times New Roman"/>
                <w:sz w:val="22"/>
              </w:rPr>
              <w:t>Limited</w:t>
            </w:r>
          </w:p>
        </w:tc>
        <w:tc>
          <w:tcPr>
            <w:tcW w:w="1801" w:type="dxa"/>
          </w:tcPr>
          <w:p w14:paraId="7E10575B">
            <w:pPr>
              <w:spacing w:after="0" w:line="240" w:lineRule="auto"/>
            </w:pPr>
            <w:r>
              <w:rPr>
                <w:rFonts w:ascii="Times New Roman" w:hAnsi="Times New Roman"/>
                <w:sz w:val="22"/>
              </w:rPr>
              <w:t>Audio, slides</w:t>
            </w:r>
          </w:p>
        </w:tc>
        <w:tc>
          <w:tcPr>
            <w:tcW w:w="1801" w:type="dxa"/>
          </w:tcPr>
          <w:p w14:paraId="0D8CC747">
            <w:pPr>
              <w:spacing w:after="0" w:line="240" w:lineRule="auto"/>
            </w:pPr>
            <w:r>
              <w:rPr>
                <w:rFonts w:ascii="Times New Roman" w:hAnsi="Times New Roman"/>
                <w:sz w:val="22"/>
              </w:rPr>
              <w:t>No</w:t>
            </w:r>
          </w:p>
        </w:tc>
      </w:tr>
      <w:tr w14:paraId="7CF3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3FC23C10">
            <w:pPr>
              <w:spacing w:after="0" w:line="240" w:lineRule="auto"/>
            </w:pPr>
            <w:r>
              <w:rPr>
                <w:rFonts w:ascii="Times New Roman" w:hAnsi="Times New Roman"/>
                <w:sz w:val="22"/>
              </w:rPr>
              <w:t>ChatGPT</w:t>
            </w:r>
          </w:p>
        </w:tc>
        <w:tc>
          <w:tcPr>
            <w:tcW w:w="1801" w:type="dxa"/>
          </w:tcPr>
          <w:p w14:paraId="5FBEE82C">
            <w:pPr>
              <w:spacing w:after="0" w:line="240" w:lineRule="auto"/>
            </w:pPr>
            <w:r>
              <w:rPr>
                <w:rFonts w:ascii="Times New Roman" w:hAnsi="Times New Roman"/>
                <w:sz w:val="22"/>
              </w:rPr>
              <w:t>Via uploads</w:t>
            </w:r>
          </w:p>
        </w:tc>
        <w:tc>
          <w:tcPr>
            <w:tcW w:w="1801" w:type="dxa"/>
          </w:tcPr>
          <w:p w14:paraId="79168B0B">
            <w:pPr>
              <w:spacing w:after="0" w:line="240" w:lineRule="auto"/>
            </w:pPr>
            <w:r>
              <w:rPr>
                <w:rFonts w:ascii="Times New Roman" w:hAnsi="Times New Roman"/>
                <w:sz w:val="22"/>
              </w:rPr>
              <w:t>Yes (Plus)</w:t>
            </w:r>
          </w:p>
        </w:tc>
        <w:tc>
          <w:tcPr>
            <w:tcW w:w="1801" w:type="dxa"/>
          </w:tcPr>
          <w:p w14:paraId="6FB16514">
            <w:pPr>
              <w:spacing w:after="0" w:line="240" w:lineRule="auto"/>
            </w:pPr>
            <w:r>
              <w:rPr>
                <w:rFonts w:ascii="Times New Roman" w:hAnsi="Times New Roman"/>
                <w:sz w:val="22"/>
              </w:rPr>
              <w:t>Generic</w:t>
            </w:r>
          </w:p>
        </w:tc>
        <w:tc>
          <w:tcPr>
            <w:tcW w:w="1801" w:type="dxa"/>
          </w:tcPr>
          <w:p w14:paraId="063E54FE">
            <w:pPr>
              <w:spacing w:after="0" w:line="240" w:lineRule="auto"/>
            </w:pPr>
            <w:r>
              <w:rPr>
                <w:rFonts w:ascii="Times New Roman" w:hAnsi="Times New Roman"/>
                <w:sz w:val="22"/>
              </w:rPr>
              <w:t>No</w:t>
            </w:r>
          </w:p>
        </w:tc>
      </w:tr>
      <w:tr w14:paraId="33510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1" w:type="dxa"/>
          </w:tcPr>
          <w:p w14:paraId="6A42C335">
            <w:pPr>
              <w:spacing w:after="0" w:line="240" w:lineRule="auto"/>
            </w:pPr>
            <w:r>
              <w:rPr>
                <w:rFonts w:ascii="Times New Roman" w:hAnsi="Times New Roman"/>
                <w:sz w:val="22"/>
              </w:rPr>
              <w:t>Proposed System</w:t>
            </w:r>
          </w:p>
        </w:tc>
        <w:tc>
          <w:tcPr>
            <w:tcW w:w="1801" w:type="dxa"/>
          </w:tcPr>
          <w:p w14:paraId="3045ABC3">
            <w:pPr>
              <w:spacing w:after="0" w:line="240" w:lineRule="auto"/>
            </w:pPr>
            <w:r>
              <w:rPr>
                <w:rFonts w:ascii="Times New Roman" w:hAnsi="Times New Roman"/>
                <w:sz w:val="22"/>
              </w:rPr>
              <w:t>Yes</w:t>
            </w:r>
          </w:p>
        </w:tc>
        <w:tc>
          <w:tcPr>
            <w:tcW w:w="1801" w:type="dxa"/>
          </w:tcPr>
          <w:p w14:paraId="16C7CE57">
            <w:pPr>
              <w:spacing w:after="0" w:line="240" w:lineRule="auto"/>
            </w:pPr>
            <w:r>
              <w:rPr>
                <w:rFonts w:ascii="Times New Roman" w:hAnsi="Times New Roman"/>
                <w:sz w:val="22"/>
              </w:rPr>
              <w:t>Yes (STT+TTS)</w:t>
            </w:r>
          </w:p>
        </w:tc>
        <w:tc>
          <w:tcPr>
            <w:tcW w:w="1801" w:type="dxa"/>
          </w:tcPr>
          <w:p w14:paraId="1F64BCBD">
            <w:pPr>
              <w:spacing w:after="0" w:line="240" w:lineRule="auto"/>
            </w:pPr>
            <w:r>
              <w:rPr>
                <w:rFonts w:ascii="Times New Roman" w:hAnsi="Times New Roman"/>
                <w:sz w:val="22"/>
              </w:rPr>
              <w:t>Mind map, flashcards, podcast</w:t>
            </w:r>
          </w:p>
        </w:tc>
        <w:tc>
          <w:tcPr>
            <w:tcW w:w="1801" w:type="dxa"/>
          </w:tcPr>
          <w:p w14:paraId="31EDC380">
            <w:pPr>
              <w:spacing w:after="0" w:line="240" w:lineRule="auto"/>
            </w:pPr>
            <w:r>
              <w:rPr>
                <w:rFonts w:ascii="Times New Roman" w:hAnsi="Times New Roman"/>
                <w:sz w:val="22"/>
              </w:rPr>
              <w:t>Yes (Vercel)</w:t>
            </w:r>
          </w:p>
        </w:tc>
      </w:tr>
    </w:tbl>
    <w:p w14:paraId="2D95F8CB"/>
    <w:p w14:paraId="6EAF9D60">
      <w:pPr>
        <w:pStyle w:val="3"/>
      </w:pPr>
      <w:r>
        <w:rPr>
          <w:rFonts w:ascii="Times New Roman" w:hAnsi="Times New Roman"/>
        </w:rPr>
        <w:t>2.9 Summary</w:t>
      </w:r>
    </w:p>
    <w:p w14:paraId="27D8C996">
      <w:pPr>
        <w:spacing w:after="120" w:line="360" w:lineRule="auto"/>
        <w:jc w:val="both"/>
      </w:pPr>
      <w:r>
        <w:rPr>
          <w:rFonts w:ascii="Times New Roman" w:hAnsi="Times New Roman" w:eastAsia="Times New Roman"/>
          <w:b w:val="0"/>
          <w:sz w:val="24"/>
        </w:rPr>
        <w:t>Literature review confirms demand for integrated AI study platforms. The proposed system fills gaps by combining NotebookLM-inspired UX, voice control, rich studio outputs, and practical deployment.</w:t>
      </w:r>
    </w:p>
    <w:p w14:paraId="4BAFED26">
      <w:r>
        <w:br w:type="page"/>
      </w:r>
    </w:p>
    <w:p w14:paraId="73CDAFC2">
      <w:pPr>
        <w:pStyle w:val="2"/>
      </w:pPr>
      <w:r>
        <w:rPr>
          <w:rFonts w:ascii="Times New Roman" w:hAnsi="Times New Roman"/>
        </w:rPr>
        <w:t>CHAPTER 3</w:t>
      </w:r>
    </w:p>
    <w:p w14:paraId="47EABFE4">
      <w:pPr>
        <w:pStyle w:val="2"/>
      </w:pPr>
      <w:r>
        <w:rPr>
          <w:rFonts w:ascii="Times New Roman" w:hAnsi="Times New Roman"/>
        </w:rPr>
        <w:t>SYSTEM ANALYSIS</w:t>
      </w:r>
    </w:p>
    <w:p w14:paraId="1C9B5A79">
      <w:pPr>
        <w:pStyle w:val="3"/>
      </w:pPr>
      <w:r>
        <w:rPr>
          <w:rFonts w:ascii="Times New Roman" w:hAnsi="Times New Roman"/>
        </w:rPr>
        <w:t>3.3 Proposed System</w:t>
      </w:r>
    </w:p>
    <w:p w14:paraId="654E298E">
      <w:pPr>
        <w:spacing w:after="120" w:line="360" w:lineRule="auto"/>
        <w:jc w:val="both"/>
      </w:pPr>
      <w:r>
        <w:rPr>
          <w:rFonts w:ascii="Times New Roman" w:hAnsi="Times New Roman" w:eastAsia="Times New Roman"/>
          <w:b w:val="0"/>
          <w:sz w:val="24"/>
        </w:rPr>
        <w:t>The proposed Voice-Controlled AI Study Assistant is deployed at https://voice-study-assistant.vercel.app/ with authentication, multi-notebook management, source upload, AI chat, Studio generation, audio overview, explain/translate/speak actions, and saved outputs.</w:t>
      </w:r>
    </w:p>
    <w:p w14:paraId="34EE6C3A">
      <w:pPr>
        <w:pStyle w:val="4"/>
      </w:pPr>
      <w:r>
        <w:rPr>
          <w:rFonts w:ascii="Times New Roman" w:hAnsi="Times New Roman"/>
        </w:rPr>
        <w:t>3.5.1 Hardware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2AF99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2844F27">
            <w:pPr>
              <w:spacing w:after="0" w:line="240" w:lineRule="auto"/>
            </w:pPr>
            <w:r>
              <w:rPr>
                <w:rFonts w:ascii="Times New Roman" w:hAnsi="Times New Roman"/>
                <w:b/>
                <w:sz w:val="22"/>
              </w:rPr>
              <w:t>Component</w:t>
            </w:r>
          </w:p>
        </w:tc>
        <w:tc>
          <w:tcPr>
            <w:tcW w:w="4501" w:type="dxa"/>
          </w:tcPr>
          <w:p w14:paraId="493799D1">
            <w:pPr>
              <w:spacing w:after="0" w:line="240" w:lineRule="auto"/>
            </w:pPr>
            <w:r>
              <w:rPr>
                <w:rFonts w:ascii="Times New Roman" w:hAnsi="Times New Roman"/>
                <w:b/>
                <w:sz w:val="22"/>
              </w:rPr>
              <w:t>Specification</w:t>
            </w:r>
          </w:p>
        </w:tc>
      </w:tr>
      <w:tr w14:paraId="14928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52017C86">
            <w:pPr>
              <w:spacing w:after="0" w:line="240" w:lineRule="auto"/>
            </w:pPr>
            <w:r>
              <w:rPr>
                <w:rFonts w:ascii="Times New Roman" w:hAnsi="Times New Roman"/>
                <w:sz w:val="22"/>
              </w:rPr>
              <w:t>Client PC/Laptop</w:t>
            </w:r>
          </w:p>
        </w:tc>
        <w:tc>
          <w:tcPr>
            <w:tcW w:w="4501" w:type="dxa"/>
          </w:tcPr>
          <w:p w14:paraId="4FEE122B">
            <w:pPr>
              <w:spacing w:after="0" w:line="240" w:lineRule="auto"/>
            </w:pPr>
            <w:r>
              <w:rPr>
                <w:rFonts w:ascii="Times New Roman" w:hAnsi="Times New Roman"/>
                <w:sz w:val="22"/>
              </w:rPr>
              <w:t>Intel i3 or equivalent, 4 GB RAM</w:t>
            </w:r>
          </w:p>
        </w:tc>
      </w:tr>
      <w:tr w14:paraId="4207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9E0F527">
            <w:pPr>
              <w:spacing w:after="0" w:line="240" w:lineRule="auto"/>
            </w:pPr>
            <w:r>
              <w:rPr>
                <w:rFonts w:ascii="Times New Roman" w:hAnsi="Times New Roman"/>
                <w:sz w:val="22"/>
              </w:rPr>
              <w:t>Microphone</w:t>
            </w:r>
          </w:p>
        </w:tc>
        <w:tc>
          <w:tcPr>
            <w:tcW w:w="4501" w:type="dxa"/>
          </w:tcPr>
          <w:p w14:paraId="66E40278">
            <w:pPr>
              <w:spacing w:after="0" w:line="240" w:lineRule="auto"/>
            </w:pPr>
            <w:r>
              <w:rPr>
                <w:rFonts w:ascii="Times New Roman" w:hAnsi="Times New Roman"/>
                <w:sz w:val="22"/>
              </w:rPr>
              <w:t>Built-in or external</w:t>
            </w:r>
          </w:p>
        </w:tc>
      </w:tr>
      <w:tr w14:paraId="62AD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53F4F967">
            <w:pPr>
              <w:spacing w:after="0" w:line="240" w:lineRule="auto"/>
            </w:pPr>
            <w:r>
              <w:rPr>
                <w:rFonts w:ascii="Times New Roman" w:hAnsi="Times New Roman"/>
                <w:sz w:val="22"/>
              </w:rPr>
              <w:t>Network</w:t>
            </w:r>
          </w:p>
        </w:tc>
        <w:tc>
          <w:tcPr>
            <w:tcW w:w="4501" w:type="dxa"/>
          </w:tcPr>
          <w:p w14:paraId="69971DB4">
            <w:pPr>
              <w:spacing w:after="0" w:line="240" w:lineRule="auto"/>
            </w:pPr>
            <w:r>
              <w:rPr>
                <w:rFonts w:ascii="Times New Roman" w:hAnsi="Times New Roman"/>
                <w:sz w:val="22"/>
              </w:rPr>
              <w:t>Broadband internet</w:t>
            </w:r>
          </w:p>
        </w:tc>
      </w:tr>
    </w:tbl>
    <w:p w14:paraId="69F06948"/>
    <w:p w14:paraId="3C5561CD">
      <w:pPr>
        <w:pStyle w:val="4"/>
      </w:pPr>
      <w:r>
        <w:rPr>
          <w:rFonts w:ascii="Times New Roman" w:hAnsi="Times New Roman"/>
        </w:rPr>
        <w:t>3.5.2 Software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6593F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66DA42C">
            <w:pPr>
              <w:spacing w:after="0" w:line="240" w:lineRule="auto"/>
            </w:pPr>
            <w:r>
              <w:rPr>
                <w:rFonts w:ascii="Times New Roman" w:hAnsi="Times New Roman"/>
                <w:b/>
                <w:sz w:val="22"/>
              </w:rPr>
              <w:t>Software</w:t>
            </w:r>
          </w:p>
        </w:tc>
        <w:tc>
          <w:tcPr>
            <w:tcW w:w="4501" w:type="dxa"/>
          </w:tcPr>
          <w:p w14:paraId="6E024DEF">
            <w:pPr>
              <w:spacing w:after="0" w:line="240" w:lineRule="auto"/>
            </w:pPr>
            <w:r>
              <w:rPr>
                <w:rFonts w:ascii="Times New Roman" w:hAnsi="Times New Roman"/>
                <w:b/>
                <w:sz w:val="22"/>
              </w:rPr>
              <w:t>Purpose</w:t>
            </w:r>
          </w:p>
        </w:tc>
      </w:tr>
      <w:tr w14:paraId="5CE9A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EBDACFC">
            <w:pPr>
              <w:spacing w:after="0" w:line="240" w:lineRule="auto"/>
            </w:pPr>
            <w:r>
              <w:rPr>
                <w:rFonts w:ascii="Times New Roman" w:hAnsi="Times New Roman"/>
                <w:sz w:val="22"/>
              </w:rPr>
              <w:t>Chrome / Edge 90+</w:t>
            </w:r>
          </w:p>
        </w:tc>
        <w:tc>
          <w:tcPr>
            <w:tcW w:w="4501" w:type="dxa"/>
          </w:tcPr>
          <w:p w14:paraId="07C0B535">
            <w:pPr>
              <w:spacing w:after="0" w:line="240" w:lineRule="auto"/>
            </w:pPr>
            <w:r>
              <w:rPr>
                <w:rFonts w:ascii="Times New Roman" w:hAnsi="Times New Roman"/>
                <w:sz w:val="22"/>
              </w:rPr>
              <w:t>Web browser</w:t>
            </w:r>
          </w:p>
        </w:tc>
      </w:tr>
      <w:tr w14:paraId="318EC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613BB1FB">
            <w:pPr>
              <w:spacing w:after="0" w:line="240" w:lineRule="auto"/>
            </w:pPr>
            <w:r>
              <w:rPr>
                <w:rFonts w:ascii="Times New Roman" w:hAnsi="Times New Roman"/>
                <w:sz w:val="22"/>
              </w:rPr>
              <w:t>Node.js 18+</w:t>
            </w:r>
          </w:p>
        </w:tc>
        <w:tc>
          <w:tcPr>
            <w:tcW w:w="4501" w:type="dxa"/>
          </w:tcPr>
          <w:p w14:paraId="1CD435FD">
            <w:pPr>
              <w:spacing w:after="0" w:line="240" w:lineRule="auto"/>
            </w:pPr>
            <w:r>
              <w:rPr>
                <w:rFonts w:ascii="Times New Roman" w:hAnsi="Times New Roman"/>
                <w:sz w:val="22"/>
              </w:rPr>
              <w:t>Local development</w:t>
            </w:r>
          </w:p>
        </w:tc>
      </w:tr>
      <w:tr w14:paraId="66147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2217E96">
            <w:pPr>
              <w:spacing w:after="0" w:line="240" w:lineRule="auto"/>
            </w:pPr>
            <w:r>
              <w:rPr>
                <w:rFonts w:ascii="Times New Roman" w:hAnsi="Times New Roman"/>
                <w:sz w:val="22"/>
              </w:rPr>
              <w:t>OpenRouter API Key</w:t>
            </w:r>
          </w:p>
        </w:tc>
        <w:tc>
          <w:tcPr>
            <w:tcW w:w="4501" w:type="dxa"/>
          </w:tcPr>
          <w:p w14:paraId="577EF9F2">
            <w:pPr>
              <w:spacing w:after="0" w:line="240" w:lineRule="auto"/>
            </w:pPr>
            <w:r>
              <w:rPr>
                <w:rFonts w:ascii="Times New Roman" w:hAnsi="Times New Roman"/>
                <w:sz w:val="22"/>
              </w:rPr>
              <w:t>LLM and TTS access</w:t>
            </w:r>
          </w:p>
        </w:tc>
      </w:tr>
      <w:tr w14:paraId="4F861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05240DB2">
            <w:pPr>
              <w:spacing w:after="0" w:line="240" w:lineRule="auto"/>
            </w:pPr>
            <w:r>
              <w:rPr>
                <w:rFonts w:ascii="Times New Roman" w:hAnsi="Times New Roman"/>
                <w:sz w:val="22"/>
              </w:rPr>
              <w:t>Vercel</w:t>
            </w:r>
          </w:p>
        </w:tc>
        <w:tc>
          <w:tcPr>
            <w:tcW w:w="4501" w:type="dxa"/>
          </w:tcPr>
          <w:p w14:paraId="181864BA">
            <w:pPr>
              <w:spacing w:after="0" w:line="240" w:lineRule="auto"/>
            </w:pPr>
            <w:r>
              <w:rPr>
                <w:rFonts w:ascii="Times New Roman" w:hAnsi="Times New Roman"/>
                <w:sz w:val="22"/>
              </w:rPr>
              <w:t>Cloud deployment</w:t>
            </w:r>
          </w:p>
        </w:tc>
      </w:tr>
    </w:tbl>
    <w:p w14:paraId="2B298D2F"/>
    <w:p w14:paraId="5E3AF5C5">
      <w:pPr>
        <w:pStyle w:val="3"/>
      </w:pPr>
      <w:r>
        <w:rPr>
          <w:rFonts w:ascii="Times New Roman" w:hAnsi="Times New Roman"/>
        </w:rPr>
        <w:t>3.8 System Architecture Overview</w:t>
      </w:r>
    </w:p>
    <w:p w14:paraId="3CB81F56">
      <w:pPr>
        <w:spacing w:after="120" w:line="360" w:lineRule="auto"/>
        <w:jc w:val="both"/>
      </w:pPr>
      <w:r>
        <w:rPr>
          <w:rFonts w:ascii="Times New Roman" w:hAnsi="Times New Roman" w:eastAsia="Times New Roman"/>
          <w:b w:val="0"/>
          <w:sz w:val="24"/>
        </w:rPr>
        <w:t>The system follows three tiers: Presentation (HTML/CSS/JS + Web Speech API), Application (Express.js on Vercel serverless), and External Services (OpenRouter DeepSeek/Gemini). Data persists in browser localStorage keyed by user ID.</w:t>
      </w:r>
    </w:p>
    <w:p w14:paraId="7A7FADAF">
      <w:pPr>
        <w:jc w:val="center"/>
      </w:pPr>
      <w:r>
        <w:drawing>
          <wp:inline distT="0" distB="0" distL="114300" distR="114300">
            <wp:extent cx="5486400" cy="2707640"/>
            <wp:effectExtent l="0" t="0" r="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2708102"/>
                    </a:xfrm>
                    <a:prstGeom prst="rect">
                      <a:avLst/>
                    </a:prstGeom>
                  </pic:spPr>
                </pic:pic>
              </a:graphicData>
            </a:graphic>
          </wp:inline>
        </w:drawing>
      </w:r>
    </w:p>
    <w:p w14:paraId="2A24609B">
      <w:pPr>
        <w:jc w:val="center"/>
      </w:pPr>
      <w:r>
        <w:rPr>
          <w:rFonts w:ascii="Times New Roman" w:hAnsi="Times New Roman"/>
          <w:i/>
          <w:sz w:val="22"/>
        </w:rPr>
        <w:t>Fig. 3.1 — System Architecture Overview</w:t>
      </w:r>
    </w:p>
    <w:p w14:paraId="3D9C516B"/>
    <w:p w14:paraId="5BED2203">
      <w:r>
        <w:br w:type="page"/>
      </w:r>
    </w:p>
    <w:p w14:paraId="3BE94653">
      <w:pPr>
        <w:pStyle w:val="2"/>
      </w:pPr>
      <w:r>
        <w:rPr>
          <w:rFonts w:ascii="Times New Roman" w:hAnsi="Times New Roman"/>
        </w:rPr>
        <w:t>CHAPTER 4</w:t>
      </w:r>
    </w:p>
    <w:p w14:paraId="3A294B15">
      <w:pPr>
        <w:pStyle w:val="2"/>
      </w:pPr>
      <w:r>
        <w:rPr>
          <w:rFonts w:ascii="Times New Roman" w:hAnsi="Times New Roman"/>
        </w:rPr>
        <w:t>DESIGN METHODOLOGY</w:t>
      </w:r>
    </w:p>
    <w:p w14:paraId="06585169">
      <w:pPr>
        <w:pStyle w:val="3"/>
      </w:pPr>
      <w:r>
        <w:rPr>
          <w:rFonts w:ascii="Times New Roman" w:hAnsi="Times New Roman"/>
        </w:rPr>
        <w:t>4.2 Architecture of the Proposed System</w:t>
      </w:r>
    </w:p>
    <w:p w14:paraId="52274D49">
      <w:pPr>
        <w:spacing w:after="120" w:line="360" w:lineRule="auto"/>
        <w:jc w:val="both"/>
      </w:pPr>
      <w:r>
        <w:rPr>
          <w:rFonts w:ascii="Times New Roman" w:hAnsi="Times New Roman" w:eastAsia="Times New Roman"/>
          <w:b w:val="0"/>
          <w:sz w:val="24"/>
        </w:rPr>
        <w:t>Monorepo: frontend/ (static) and backend/ (server.js). Vercel routes /api/* to serverless backend. config.js switches API_BASE between localhost and same-origin production.</w:t>
      </w:r>
    </w:p>
    <w:p w14:paraId="48167A62">
      <w:pPr>
        <w:pStyle w:val="3"/>
      </w:pPr>
      <w:r>
        <w:rPr>
          <w:rFonts w:ascii="Times New Roman" w:hAnsi="Times New Roman"/>
        </w:rPr>
        <w:t>4.3 Module Description</w:t>
      </w:r>
    </w:p>
    <w:p w14:paraId="4728D39E">
      <w:pPr>
        <w:pStyle w:val="4"/>
      </w:pPr>
      <w:r>
        <w:rPr>
          <w:rFonts w:ascii="Times New Roman" w:hAnsi="Times New Roman"/>
        </w:rPr>
        <w:t>4.3.1 Voice Input Module</w:t>
      </w:r>
    </w:p>
    <w:p w14:paraId="0C363DE1">
      <w:pPr>
        <w:spacing w:after="120" w:line="360" w:lineRule="auto"/>
        <w:jc w:val="both"/>
      </w:pPr>
      <w:r>
        <w:rPr>
          <w:rFonts w:ascii="Times New Roman" w:hAnsi="Times New Roman" w:eastAsia="Times New Roman"/>
          <w:b w:val="0"/>
          <w:sz w:val="24"/>
        </w:rPr>
        <w:t>Web Speech API captures microphone input; final transcript sent to chat pipeline.</w:t>
      </w:r>
    </w:p>
    <w:p w14:paraId="26F37AD1">
      <w:pPr>
        <w:pStyle w:val="4"/>
      </w:pPr>
      <w:r>
        <w:rPr>
          <w:rFonts w:ascii="Times New Roman" w:hAnsi="Times New Roman"/>
        </w:rPr>
        <w:t>4.3.2 Speech-to-Text Module</w:t>
      </w:r>
    </w:p>
    <w:p w14:paraId="1D99C81B">
      <w:pPr>
        <w:spacing w:after="120" w:line="360" w:lineRule="auto"/>
        <w:jc w:val="both"/>
      </w:pPr>
      <w:r>
        <w:rPr>
          <w:rFonts w:ascii="Times New Roman" w:hAnsi="Times New Roman" w:eastAsia="Times New Roman"/>
          <w:b w:val="0"/>
          <w:sz w:val="24"/>
        </w:rPr>
        <w:t>Browser STT with regex-based language detection for Telugu, Hindi, Tamil, and other scripts.</w:t>
      </w:r>
    </w:p>
    <w:p w14:paraId="0C1F3AA9">
      <w:pPr>
        <w:pStyle w:val="4"/>
      </w:pPr>
      <w:r>
        <w:rPr>
          <w:rFonts w:ascii="Times New Roman" w:hAnsi="Times New Roman"/>
        </w:rPr>
        <w:t>4.3.3 NLP Processing Module</w:t>
      </w:r>
    </w:p>
    <w:p w14:paraId="7A625394">
      <w:pPr>
        <w:spacing w:after="120" w:line="360" w:lineRule="auto"/>
        <w:jc w:val="both"/>
      </w:pPr>
      <w:r>
        <w:rPr>
          <w:rFonts w:ascii="Times New Roman" w:hAnsi="Times New Roman" w:eastAsia="Times New Roman"/>
          <w:b w:val="0"/>
          <w:sz w:val="24"/>
        </w:rPr>
        <w:t>LLM prompt orchestration injects sources, notes, and chat history into OpenRouter requests.</w:t>
      </w:r>
    </w:p>
    <w:p w14:paraId="75932B8B">
      <w:pPr>
        <w:pStyle w:val="4"/>
      </w:pPr>
      <w:r>
        <w:rPr>
          <w:rFonts w:ascii="Times New Roman" w:hAnsi="Times New Roman"/>
        </w:rPr>
        <w:t>4.3.4 AI Response Generation Module</w:t>
      </w:r>
    </w:p>
    <w:p w14:paraId="320D23CA">
      <w:pPr>
        <w:spacing w:after="120" w:line="360" w:lineRule="auto"/>
        <w:jc w:val="both"/>
      </w:pPr>
      <w:r>
        <w:rPr>
          <w:rFonts w:ascii="Times New Roman" w:hAnsi="Times New Roman" w:eastAsia="Times New Roman"/>
          <w:b w:val="0"/>
          <w:sz w:val="24"/>
        </w:rPr>
        <w:t>POST /api/chat returns JSON on Vercel; SSE streaming used locally.</w:t>
      </w:r>
    </w:p>
    <w:p w14:paraId="729DBAA8">
      <w:pPr>
        <w:pStyle w:val="4"/>
      </w:pPr>
      <w:r>
        <w:rPr>
          <w:rFonts w:ascii="Times New Roman" w:hAnsi="Times New Roman"/>
        </w:rPr>
        <w:t>4.3.5 Data Storage Module</w:t>
      </w:r>
    </w:p>
    <w:p w14:paraId="7D8C18B0">
      <w:pPr>
        <w:spacing w:after="120" w:line="360" w:lineRule="auto"/>
        <w:jc w:val="both"/>
      </w:pPr>
      <w:r>
        <w:rPr>
          <w:rFonts w:ascii="Times New Roman" w:hAnsi="Times New Roman" w:eastAsia="Times New Roman"/>
          <w:b w:val="0"/>
          <w:sz w:val="24"/>
        </w:rPr>
        <w:t>localStorage keys: sa_auth, sa_notebooks_v2_&lt;uid&gt; for notebooks, sources, chats, studioOutputs.</w:t>
      </w:r>
    </w:p>
    <w:p w14:paraId="49D0F1C1">
      <w:pPr>
        <w:pStyle w:val="4"/>
      </w:pPr>
      <w:r>
        <w:rPr>
          <w:rFonts w:ascii="Times New Roman" w:hAnsi="Times New Roman"/>
        </w:rPr>
        <w:t>4.3.6 User Interface Module</w:t>
      </w:r>
    </w:p>
    <w:p w14:paraId="44373C6E">
      <w:pPr>
        <w:spacing w:after="120" w:line="360" w:lineRule="auto"/>
        <w:jc w:val="both"/>
      </w:pPr>
      <w:r>
        <w:rPr>
          <w:rFonts w:ascii="Times New Roman" w:hAnsi="Times New Roman" w:eastAsia="Times New Roman"/>
          <w:b w:val="0"/>
          <w:sz w:val="24"/>
        </w:rPr>
        <w:t>Three-panel layout: Sources | Chat | Studio with premium auth.html login page.</w:t>
      </w:r>
    </w:p>
    <w:p w14:paraId="019F8BE9">
      <w:pPr>
        <w:pStyle w:val="3"/>
      </w:pPr>
      <w:r>
        <w:rPr>
          <w:rFonts w:ascii="Times New Roman" w:hAnsi="Times New Roman"/>
        </w:rPr>
        <w:t>4.4 Data Flow Diagram</w:t>
      </w:r>
    </w:p>
    <w:p w14:paraId="149E39CE">
      <w:pPr>
        <w:jc w:val="center"/>
      </w:pPr>
      <w:r>
        <w:drawing>
          <wp:inline distT="0" distB="0" distL="114300" distR="114300">
            <wp:extent cx="5029200" cy="24993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499594"/>
                    </a:xfrm>
                    <a:prstGeom prst="rect">
                      <a:avLst/>
                    </a:prstGeom>
                  </pic:spPr>
                </pic:pic>
              </a:graphicData>
            </a:graphic>
          </wp:inline>
        </w:drawing>
      </w:r>
    </w:p>
    <w:p w14:paraId="69AE87C1">
      <w:pPr>
        <w:jc w:val="center"/>
      </w:pPr>
      <w:r>
        <w:rPr>
          <w:rFonts w:ascii="Times New Roman" w:hAnsi="Times New Roman"/>
          <w:i/>
          <w:sz w:val="22"/>
        </w:rPr>
        <w:t>Fig. 4.2 — Data Flow Diagram (Level 0)</w:t>
      </w:r>
    </w:p>
    <w:p w14:paraId="7C6CC063"/>
    <w:p w14:paraId="3ECCD5CA">
      <w:pPr>
        <w:pStyle w:val="3"/>
      </w:pPr>
      <w:r>
        <w:rPr>
          <w:rFonts w:ascii="Times New Roman" w:hAnsi="Times New Roman"/>
        </w:rPr>
        <w:t>4.5 Use Case Diagram</w:t>
      </w:r>
    </w:p>
    <w:p w14:paraId="1A86A442">
      <w:pPr>
        <w:spacing w:after="120" w:line="360" w:lineRule="auto"/>
        <w:jc w:val="both"/>
      </w:pPr>
      <w:r>
        <w:rPr>
          <w:rFonts w:ascii="Times New Roman" w:hAnsi="Times New Roman" w:eastAsia="Times New Roman"/>
          <w:b w:val="0"/>
          <w:sz w:val="24"/>
        </w:rPr>
        <w:t>Actors: Student, Mentor, OpenRouter API. Use cases: Sign Up, Sign In, Upload Source, Chat (Text/Voice), Generate Mind Map, Slides, Flashcards, Audio Overview, Explain, Translate, Save Output, Sign Out.</w:t>
      </w:r>
    </w:p>
    <w:p w14:paraId="6BEEF10C">
      <w:pPr>
        <w:pStyle w:val="3"/>
      </w:pPr>
      <w:r>
        <w:rPr>
          <w:rFonts w:ascii="Times New Roman" w:hAnsi="Times New Roman"/>
        </w:rPr>
        <w:t>4.11 Security and Privacy Considerations</w:t>
      </w:r>
    </w:p>
    <w:p w14:paraId="280E6EAB">
      <w:pPr>
        <w:pStyle w:val="23"/>
        <w:spacing w:line="360" w:lineRule="auto"/>
      </w:pPr>
      <w:r>
        <w:rPr>
          <w:rFonts w:ascii="Times New Roman" w:hAnsi="Times New Roman"/>
          <w:sz w:val="24"/>
        </w:rPr>
        <w:t>API key stored only in server environment variables</w:t>
      </w:r>
    </w:p>
    <w:p w14:paraId="4EFD50AE">
      <w:pPr>
        <w:pStyle w:val="23"/>
        <w:spacing w:line="360" w:lineRule="auto"/>
      </w:pPr>
      <w:r>
        <w:rPr>
          <w:rFonts w:ascii="Times New Roman" w:hAnsi="Times New Roman"/>
          <w:sz w:val="24"/>
        </w:rPr>
        <w:t>JWT HS256 with 365-day expiry</w:t>
      </w:r>
    </w:p>
    <w:p w14:paraId="5D30165B">
      <w:pPr>
        <w:pStyle w:val="23"/>
        <w:spacing w:line="360" w:lineRule="auto"/>
      </w:pPr>
      <w:r>
        <w:rPr>
          <w:rFonts w:ascii="Times New Roman" w:hAnsi="Times New Roman"/>
          <w:sz w:val="24"/>
        </w:rPr>
        <w:t>Per-user localStorage isolation</w:t>
      </w:r>
    </w:p>
    <w:p w14:paraId="22653C25">
      <w:pPr>
        <w:pStyle w:val="23"/>
        <w:spacing w:line="360" w:lineRule="auto"/>
      </w:pPr>
      <w:r>
        <w:rPr>
          <w:rFonts w:ascii="Times New Roman" w:hAnsi="Times New Roman"/>
          <w:sz w:val="24"/>
        </w:rPr>
        <w:t>HTTPS via Vercel</w:t>
      </w:r>
    </w:p>
    <w:p w14:paraId="32F86164">
      <w:r>
        <w:br w:type="page"/>
      </w:r>
    </w:p>
    <w:p w14:paraId="5D0DD665">
      <w:pPr>
        <w:pStyle w:val="2"/>
      </w:pPr>
      <w:r>
        <w:rPr>
          <w:rFonts w:ascii="Times New Roman" w:hAnsi="Times New Roman"/>
        </w:rPr>
        <w:t>CHAPTER 5</w:t>
      </w:r>
    </w:p>
    <w:p w14:paraId="2D738B78">
      <w:pPr>
        <w:pStyle w:val="2"/>
      </w:pPr>
      <w:r>
        <w:rPr>
          <w:rFonts w:ascii="Times New Roman" w:hAnsi="Times New Roman"/>
        </w:rPr>
        <w:t>IMPLEMENTATION</w:t>
      </w:r>
    </w:p>
    <w:p w14:paraId="58602329">
      <w:pPr>
        <w:pStyle w:val="3"/>
      </w:pPr>
      <w:r>
        <w:rPr>
          <w:rFonts w:ascii="Times New Roman" w:hAnsi="Times New Roman"/>
        </w:rPr>
        <w:t>5.2 Development Environment</w:t>
      </w:r>
    </w:p>
    <w:p w14:paraId="2B6F998A">
      <w:pPr>
        <w:spacing w:after="120" w:line="360" w:lineRule="auto"/>
        <w:jc w:val="both"/>
      </w:pPr>
      <w:r>
        <w:rPr>
          <w:rFonts w:ascii="Times New Roman" w:hAnsi="Times New Roman" w:eastAsia="Times New Roman"/>
          <w:b w:val="0"/>
          <w:sz w:val="24"/>
        </w:rPr>
        <w:t>Development on Windows with VS Code/Cursor. Local backend on port 3000. Production at https://voice-study-assistant.vercel.app/ via Vercel CLI.</w:t>
      </w:r>
    </w:p>
    <w:p w14:paraId="083E8CF6">
      <w:pPr>
        <w:pStyle w:val="3"/>
      </w:pPr>
      <w:r>
        <w:rPr>
          <w:rFonts w:ascii="Times New Roman" w:hAnsi="Times New Roman"/>
        </w:rPr>
        <w:t>5.3 Tools and Technologies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5F8C6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D79EEFC">
            <w:pPr>
              <w:spacing w:after="0" w:line="240" w:lineRule="auto"/>
            </w:pPr>
            <w:r>
              <w:rPr>
                <w:rFonts w:ascii="Times New Roman" w:hAnsi="Times New Roman"/>
                <w:b/>
                <w:sz w:val="22"/>
              </w:rPr>
              <w:t>Category</w:t>
            </w:r>
          </w:p>
        </w:tc>
        <w:tc>
          <w:tcPr>
            <w:tcW w:w="3001" w:type="dxa"/>
          </w:tcPr>
          <w:p w14:paraId="022B3DA2">
            <w:pPr>
              <w:spacing w:after="0" w:line="240" w:lineRule="auto"/>
            </w:pPr>
            <w:r>
              <w:rPr>
                <w:rFonts w:ascii="Times New Roman" w:hAnsi="Times New Roman"/>
                <w:b/>
                <w:sz w:val="22"/>
              </w:rPr>
              <w:t>Technology</w:t>
            </w:r>
          </w:p>
        </w:tc>
        <w:tc>
          <w:tcPr>
            <w:tcW w:w="3001" w:type="dxa"/>
          </w:tcPr>
          <w:p w14:paraId="3068BC50">
            <w:pPr>
              <w:spacing w:after="0" w:line="240" w:lineRule="auto"/>
            </w:pPr>
            <w:r>
              <w:rPr>
                <w:rFonts w:ascii="Times New Roman" w:hAnsi="Times New Roman"/>
                <w:b/>
                <w:sz w:val="22"/>
              </w:rPr>
              <w:t>Purpose</w:t>
            </w:r>
          </w:p>
        </w:tc>
      </w:tr>
      <w:tr w14:paraId="10ED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7A6B3F1">
            <w:pPr>
              <w:spacing w:after="0" w:line="240" w:lineRule="auto"/>
            </w:pPr>
            <w:r>
              <w:rPr>
                <w:rFonts w:ascii="Times New Roman" w:hAnsi="Times New Roman"/>
                <w:sz w:val="22"/>
              </w:rPr>
              <w:t>Frontend</w:t>
            </w:r>
          </w:p>
        </w:tc>
        <w:tc>
          <w:tcPr>
            <w:tcW w:w="3001" w:type="dxa"/>
          </w:tcPr>
          <w:p w14:paraId="426EBE65">
            <w:pPr>
              <w:spacing w:after="0" w:line="240" w:lineRule="auto"/>
            </w:pPr>
            <w:r>
              <w:rPr>
                <w:rFonts w:ascii="Times New Roman" w:hAnsi="Times New Roman"/>
                <w:sz w:val="22"/>
              </w:rPr>
              <w:t>HTML5, CSS3, JavaScript</w:t>
            </w:r>
          </w:p>
        </w:tc>
        <w:tc>
          <w:tcPr>
            <w:tcW w:w="3001" w:type="dxa"/>
          </w:tcPr>
          <w:p w14:paraId="68079852">
            <w:pPr>
              <w:spacing w:after="0" w:line="240" w:lineRule="auto"/>
            </w:pPr>
            <w:r>
              <w:rPr>
                <w:rFonts w:ascii="Times New Roman" w:hAnsi="Times New Roman"/>
                <w:sz w:val="22"/>
              </w:rPr>
              <w:t>UI and client logic</w:t>
            </w:r>
          </w:p>
        </w:tc>
      </w:tr>
      <w:tr w14:paraId="2A36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8DF1DD3">
            <w:pPr>
              <w:spacing w:after="0" w:line="240" w:lineRule="auto"/>
            </w:pPr>
            <w:r>
              <w:rPr>
                <w:rFonts w:ascii="Times New Roman" w:hAnsi="Times New Roman"/>
                <w:sz w:val="22"/>
              </w:rPr>
              <w:t>Backend</w:t>
            </w:r>
          </w:p>
        </w:tc>
        <w:tc>
          <w:tcPr>
            <w:tcW w:w="3001" w:type="dxa"/>
          </w:tcPr>
          <w:p w14:paraId="5644D2B9">
            <w:pPr>
              <w:spacing w:after="0" w:line="240" w:lineRule="auto"/>
            </w:pPr>
            <w:r>
              <w:rPr>
                <w:rFonts w:ascii="Times New Roman" w:hAnsi="Times New Roman"/>
                <w:sz w:val="22"/>
              </w:rPr>
              <w:t>Node.js, Express.js</w:t>
            </w:r>
          </w:p>
        </w:tc>
        <w:tc>
          <w:tcPr>
            <w:tcW w:w="3001" w:type="dxa"/>
          </w:tcPr>
          <w:p w14:paraId="2386EA71">
            <w:pPr>
              <w:spacing w:after="0" w:line="240" w:lineRule="auto"/>
            </w:pPr>
            <w:r>
              <w:rPr>
                <w:rFonts w:ascii="Times New Roman" w:hAnsi="Times New Roman"/>
                <w:sz w:val="22"/>
              </w:rPr>
              <w:t>REST API</w:t>
            </w:r>
          </w:p>
        </w:tc>
      </w:tr>
      <w:tr w14:paraId="1D9A5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3865F73">
            <w:pPr>
              <w:spacing w:after="0" w:line="240" w:lineRule="auto"/>
            </w:pPr>
            <w:r>
              <w:rPr>
                <w:rFonts w:ascii="Times New Roman" w:hAnsi="Times New Roman"/>
                <w:sz w:val="22"/>
              </w:rPr>
              <w:t>AI</w:t>
            </w:r>
          </w:p>
        </w:tc>
        <w:tc>
          <w:tcPr>
            <w:tcW w:w="3001" w:type="dxa"/>
          </w:tcPr>
          <w:p w14:paraId="7BF37A77">
            <w:pPr>
              <w:spacing w:after="0" w:line="240" w:lineRule="auto"/>
            </w:pPr>
            <w:r>
              <w:rPr>
                <w:rFonts w:ascii="Times New Roman" w:hAnsi="Times New Roman"/>
                <w:sz w:val="22"/>
              </w:rPr>
              <w:t>DeepSeek v3.2 via OpenRouter</w:t>
            </w:r>
          </w:p>
        </w:tc>
        <w:tc>
          <w:tcPr>
            <w:tcW w:w="3001" w:type="dxa"/>
          </w:tcPr>
          <w:p w14:paraId="0357DE62">
            <w:pPr>
              <w:spacing w:after="0" w:line="240" w:lineRule="auto"/>
            </w:pPr>
            <w:r>
              <w:rPr>
                <w:rFonts w:ascii="Times New Roman" w:hAnsi="Times New Roman"/>
                <w:sz w:val="22"/>
              </w:rPr>
              <w:t>Chat and generation</w:t>
            </w:r>
          </w:p>
        </w:tc>
      </w:tr>
      <w:tr w14:paraId="613D6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F842648">
            <w:pPr>
              <w:spacing w:after="0" w:line="240" w:lineRule="auto"/>
            </w:pPr>
            <w:r>
              <w:rPr>
                <w:rFonts w:ascii="Times New Roman" w:hAnsi="Times New Roman"/>
                <w:sz w:val="22"/>
              </w:rPr>
              <w:t>TTS</w:t>
            </w:r>
          </w:p>
        </w:tc>
        <w:tc>
          <w:tcPr>
            <w:tcW w:w="3001" w:type="dxa"/>
          </w:tcPr>
          <w:p w14:paraId="46E8EE05">
            <w:pPr>
              <w:spacing w:after="0" w:line="240" w:lineRule="auto"/>
            </w:pPr>
            <w:r>
              <w:rPr>
                <w:rFonts w:ascii="Times New Roman" w:hAnsi="Times New Roman"/>
                <w:sz w:val="22"/>
              </w:rPr>
              <w:t>Gemini 3.1 Flash TTS</w:t>
            </w:r>
          </w:p>
        </w:tc>
        <w:tc>
          <w:tcPr>
            <w:tcW w:w="3001" w:type="dxa"/>
          </w:tcPr>
          <w:p w14:paraId="00062999">
            <w:pPr>
              <w:spacing w:after="0" w:line="240" w:lineRule="auto"/>
            </w:pPr>
            <w:r>
              <w:rPr>
                <w:rFonts w:ascii="Times New Roman" w:hAnsi="Times New Roman"/>
                <w:sz w:val="22"/>
              </w:rPr>
              <w:t>Multilingual speech</w:t>
            </w:r>
          </w:p>
        </w:tc>
      </w:tr>
      <w:tr w14:paraId="6AD2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3A2C40E">
            <w:pPr>
              <w:spacing w:after="0" w:line="240" w:lineRule="auto"/>
            </w:pPr>
            <w:r>
              <w:rPr>
                <w:rFonts w:ascii="Times New Roman" w:hAnsi="Times New Roman"/>
                <w:sz w:val="22"/>
              </w:rPr>
              <w:t>PDF</w:t>
            </w:r>
          </w:p>
        </w:tc>
        <w:tc>
          <w:tcPr>
            <w:tcW w:w="3001" w:type="dxa"/>
          </w:tcPr>
          <w:p w14:paraId="0251B005">
            <w:pPr>
              <w:spacing w:after="0" w:line="240" w:lineRule="auto"/>
            </w:pPr>
            <w:r>
              <w:rPr>
                <w:rFonts w:ascii="Times New Roman" w:hAnsi="Times New Roman"/>
                <w:sz w:val="22"/>
              </w:rPr>
              <w:t>pdf.js</w:t>
            </w:r>
          </w:p>
        </w:tc>
        <w:tc>
          <w:tcPr>
            <w:tcW w:w="3001" w:type="dxa"/>
          </w:tcPr>
          <w:p w14:paraId="71296E60">
            <w:pPr>
              <w:spacing w:after="0" w:line="240" w:lineRule="auto"/>
            </w:pPr>
            <w:r>
              <w:rPr>
                <w:rFonts w:ascii="Times New Roman" w:hAnsi="Times New Roman"/>
                <w:sz w:val="22"/>
              </w:rPr>
              <w:t>Text extraction</w:t>
            </w:r>
          </w:p>
        </w:tc>
      </w:tr>
      <w:tr w14:paraId="56222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8E551B1">
            <w:pPr>
              <w:spacing w:after="0" w:line="240" w:lineRule="auto"/>
            </w:pPr>
            <w:r>
              <w:rPr>
                <w:rFonts w:ascii="Times New Roman" w:hAnsi="Times New Roman"/>
                <w:sz w:val="22"/>
              </w:rPr>
              <w:t>Mind Map</w:t>
            </w:r>
          </w:p>
        </w:tc>
        <w:tc>
          <w:tcPr>
            <w:tcW w:w="3001" w:type="dxa"/>
          </w:tcPr>
          <w:p w14:paraId="117ABAEA">
            <w:pPr>
              <w:spacing w:after="0" w:line="240" w:lineRule="auto"/>
            </w:pPr>
            <w:r>
              <w:rPr>
                <w:rFonts w:ascii="Times New Roman" w:hAnsi="Times New Roman"/>
                <w:sz w:val="22"/>
              </w:rPr>
              <w:t>SVG + Reingold-Tilford</w:t>
            </w:r>
          </w:p>
        </w:tc>
        <w:tc>
          <w:tcPr>
            <w:tcW w:w="3001" w:type="dxa"/>
          </w:tcPr>
          <w:p w14:paraId="456CA3BC">
            <w:pPr>
              <w:spacing w:after="0" w:line="240" w:lineRule="auto"/>
            </w:pPr>
            <w:r>
              <w:rPr>
                <w:rFonts w:ascii="Times New Roman" w:hAnsi="Times New Roman"/>
                <w:sz w:val="22"/>
              </w:rPr>
              <w:t>Interactive maps</w:t>
            </w:r>
          </w:p>
        </w:tc>
      </w:tr>
      <w:tr w14:paraId="6ABA9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29215B0E">
            <w:pPr>
              <w:spacing w:after="0" w:line="240" w:lineRule="auto"/>
            </w:pPr>
            <w:r>
              <w:rPr>
                <w:rFonts w:ascii="Times New Roman" w:hAnsi="Times New Roman"/>
                <w:sz w:val="22"/>
              </w:rPr>
              <w:t>Deployment</w:t>
            </w:r>
          </w:p>
        </w:tc>
        <w:tc>
          <w:tcPr>
            <w:tcW w:w="3001" w:type="dxa"/>
          </w:tcPr>
          <w:p w14:paraId="298ED297">
            <w:pPr>
              <w:spacing w:after="0" w:line="240" w:lineRule="auto"/>
            </w:pPr>
            <w:r>
              <w:rPr>
                <w:rFonts w:ascii="Times New Roman" w:hAnsi="Times New Roman"/>
                <w:sz w:val="22"/>
              </w:rPr>
              <w:t>Vercel</w:t>
            </w:r>
          </w:p>
        </w:tc>
        <w:tc>
          <w:tcPr>
            <w:tcW w:w="3001" w:type="dxa"/>
          </w:tcPr>
          <w:p w14:paraId="7F2BFAF5">
            <w:pPr>
              <w:spacing w:after="0" w:line="240" w:lineRule="auto"/>
            </w:pPr>
            <w:r>
              <w:rPr>
                <w:rFonts w:ascii="Times New Roman" w:hAnsi="Times New Roman"/>
                <w:sz w:val="22"/>
              </w:rPr>
              <w:t>Static + serverless</w:t>
            </w:r>
          </w:p>
        </w:tc>
      </w:tr>
    </w:tbl>
    <w:p w14:paraId="6F6D2B39"/>
    <w:p w14:paraId="6750F003">
      <w:pPr>
        <w:pStyle w:val="3"/>
      </w:pPr>
      <w:r>
        <w:rPr>
          <w:rFonts w:ascii="Times New Roman" w:hAnsi="Times New Roman"/>
        </w:rPr>
        <w:t>5.8 User Authentication Process</w:t>
      </w:r>
    </w:p>
    <w:p w14:paraId="0F44B787">
      <w:pPr>
        <w:spacing w:after="120" w:line="360" w:lineRule="auto"/>
        <w:jc w:val="both"/>
      </w:pPr>
      <w:r>
        <w:rPr>
          <w:rFonts w:ascii="Times New Roman" w:hAnsi="Times New Roman" w:eastAsia="Times New Roman"/>
          <w:b w:val="0"/>
          <w:sz w:val="24"/>
        </w:rPr>
        <w:t>Stateless auth: uid = HMAC(email + password). JWT stored in localStorage. Mentor login via username ss6156. Auth guard redirects unauthenticated users to auth.html.</w:t>
      </w:r>
    </w:p>
    <w:p w14:paraId="322B2153">
      <w:pPr>
        <w:pStyle w:val="3"/>
      </w:pPr>
      <w:r>
        <w:rPr>
          <w:rFonts w:ascii="Times New Roman" w:hAnsi="Times New Roman"/>
        </w:rPr>
        <w:t>5.10 Screenshots of Implementation</w:t>
      </w:r>
    </w:p>
    <w:p w14:paraId="49571249">
      <w:pPr>
        <w:jc w:val="center"/>
      </w:pPr>
      <w:r>
        <w:drawing>
          <wp:inline distT="0" distB="0" distL="114300" distR="114300">
            <wp:extent cx="5303520" cy="2454910"/>
            <wp:effectExtent l="0" t="0" r="508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303520" cy="2454950"/>
                    </a:xfrm>
                    <a:prstGeom prst="rect">
                      <a:avLst/>
                    </a:prstGeom>
                  </pic:spPr>
                </pic:pic>
              </a:graphicData>
            </a:graphic>
          </wp:inline>
        </w:drawing>
      </w:r>
    </w:p>
    <w:p w14:paraId="3A7470D6">
      <w:pPr>
        <w:jc w:val="center"/>
      </w:pPr>
      <w:r>
        <w:rPr>
          <w:rFonts w:ascii="Times New Roman" w:hAnsi="Times New Roman"/>
          <w:i/>
          <w:sz w:val="22"/>
        </w:rPr>
        <w:t>Fig. 5.1 — Authentication Page with Sign In / Sign Up and Mentor Portal</w:t>
      </w:r>
    </w:p>
    <w:p w14:paraId="2D6D5D35"/>
    <w:p w14:paraId="3DBBD386">
      <w:pPr>
        <w:jc w:val="center"/>
      </w:pPr>
      <w:r>
        <w:drawing>
          <wp:inline distT="0" distB="0" distL="114300" distR="114300">
            <wp:extent cx="5303520" cy="2428875"/>
            <wp:effectExtent l="0" t="0" r="508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303520" cy="2429054"/>
                    </a:xfrm>
                    <a:prstGeom prst="rect">
                      <a:avLst/>
                    </a:prstGeom>
                  </pic:spPr>
                </pic:pic>
              </a:graphicData>
            </a:graphic>
          </wp:inline>
        </w:drawing>
      </w:r>
    </w:p>
    <w:p w14:paraId="229BA57F">
      <w:pPr>
        <w:jc w:val="center"/>
      </w:pPr>
      <w:r>
        <w:rPr>
          <w:rFonts w:ascii="Times New Roman" w:hAnsi="Times New Roman"/>
          <w:i/>
          <w:sz w:val="22"/>
        </w:rPr>
        <w:t>Fig. 5.2 — Main Three-Panel Interface (Sources | Chat | Studio)</w:t>
      </w:r>
    </w:p>
    <w:p w14:paraId="4156806E"/>
    <w:p w14:paraId="6B5A33A1">
      <w:pPr>
        <w:jc w:val="center"/>
      </w:pPr>
      <w:r>
        <w:drawing>
          <wp:inline distT="0" distB="0" distL="114300" distR="114300">
            <wp:extent cx="5303520" cy="2433955"/>
            <wp:effectExtent l="0" t="0" r="508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03520" cy="2434233"/>
                    </a:xfrm>
                    <a:prstGeom prst="rect">
                      <a:avLst/>
                    </a:prstGeom>
                  </pic:spPr>
                </pic:pic>
              </a:graphicData>
            </a:graphic>
          </wp:inline>
        </w:drawing>
      </w:r>
    </w:p>
    <w:p w14:paraId="4DA32008">
      <w:pPr>
        <w:jc w:val="center"/>
      </w:pPr>
      <w:r>
        <w:rPr>
          <w:rFonts w:ascii="Times New Roman" w:hAnsi="Times New Roman"/>
          <w:i/>
          <w:sz w:val="22"/>
        </w:rPr>
        <w:t>Fig. 5.3 — Chat Interface with Saved Studio Outputs Panel</w:t>
      </w:r>
    </w:p>
    <w:p w14:paraId="33DB4439"/>
    <w:p w14:paraId="003F8B82">
      <w:pPr>
        <w:jc w:val="center"/>
      </w:pPr>
      <w:r>
        <w:drawing>
          <wp:inline distT="0" distB="0" distL="114300" distR="114300">
            <wp:extent cx="5303520" cy="4422775"/>
            <wp:effectExtent l="0" t="0" r="508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303520" cy="4423053"/>
                    </a:xfrm>
                    <a:prstGeom prst="rect">
                      <a:avLst/>
                    </a:prstGeom>
                  </pic:spPr>
                </pic:pic>
              </a:graphicData>
            </a:graphic>
          </wp:inline>
        </w:drawing>
      </w:r>
    </w:p>
    <w:p w14:paraId="1099CEAB">
      <w:pPr>
        <w:jc w:val="center"/>
      </w:pPr>
      <w:r>
        <w:rPr>
          <w:rFonts w:ascii="Times New Roman" w:hAnsi="Times New Roman"/>
          <w:i/>
          <w:sz w:val="22"/>
        </w:rPr>
        <w:t>Fig. 5.4 — Interactive Mind Map Generated from PDF Source</w:t>
      </w:r>
    </w:p>
    <w:p w14:paraId="3D23DE17"/>
    <w:p w14:paraId="5D4D964F">
      <w:r>
        <w:br w:type="page"/>
      </w:r>
    </w:p>
    <w:p w14:paraId="67DE0BAD">
      <w:pPr>
        <w:pStyle w:val="2"/>
      </w:pPr>
      <w:r>
        <w:rPr>
          <w:rFonts w:ascii="Times New Roman" w:hAnsi="Times New Roman"/>
        </w:rPr>
        <w:t>CHAPTER 6</w:t>
      </w:r>
    </w:p>
    <w:p w14:paraId="4260E841">
      <w:pPr>
        <w:pStyle w:val="2"/>
      </w:pPr>
      <w:r>
        <w:rPr>
          <w:rFonts w:ascii="Times New Roman" w:hAnsi="Times New Roman"/>
        </w:rPr>
        <w:t>RESULTS AND DISCUSSION</w:t>
      </w:r>
    </w:p>
    <w:p w14:paraId="12C272A9">
      <w:pPr>
        <w:pStyle w:val="3"/>
      </w:pPr>
      <w:r>
        <w:rPr>
          <w:rFonts w:ascii="Times New Roman" w:hAnsi="Times New Roman"/>
        </w:rPr>
        <w:t>6.2 Test Cases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1"/>
      </w:tblGrid>
      <w:tr w14:paraId="57984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18B6C687">
            <w:pPr>
              <w:spacing w:after="0" w:line="240" w:lineRule="auto"/>
            </w:pPr>
            <w:r>
              <w:rPr>
                <w:rFonts w:ascii="Times New Roman" w:hAnsi="Times New Roman"/>
                <w:b/>
                <w:sz w:val="22"/>
              </w:rPr>
              <w:t>TC ID</w:t>
            </w:r>
          </w:p>
        </w:tc>
        <w:tc>
          <w:tcPr>
            <w:tcW w:w="3001" w:type="dxa"/>
          </w:tcPr>
          <w:p w14:paraId="202CE9FE">
            <w:pPr>
              <w:spacing w:after="0" w:line="240" w:lineRule="auto"/>
            </w:pPr>
            <w:r>
              <w:rPr>
                <w:rFonts w:ascii="Times New Roman" w:hAnsi="Times New Roman"/>
                <w:b/>
                <w:sz w:val="22"/>
              </w:rPr>
              <w:t>Test Case</w:t>
            </w:r>
          </w:p>
        </w:tc>
        <w:tc>
          <w:tcPr>
            <w:tcW w:w="3001" w:type="dxa"/>
          </w:tcPr>
          <w:p w14:paraId="36C18089">
            <w:pPr>
              <w:spacing w:after="0" w:line="240" w:lineRule="auto"/>
            </w:pPr>
            <w:r>
              <w:rPr>
                <w:rFonts w:ascii="Times New Roman" w:hAnsi="Times New Roman"/>
                <w:b/>
                <w:sz w:val="22"/>
              </w:rPr>
              <w:t>Result</w:t>
            </w:r>
          </w:p>
        </w:tc>
      </w:tr>
      <w:tr w14:paraId="6449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A9642C4">
            <w:pPr>
              <w:spacing w:after="0" w:line="240" w:lineRule="auto"/>
            </w:pPr>
            <w:r>
              <w:rPr>
                <w:rFonts w:ascii="Times New Roman" w:hAnsi="Times New Roman"/>
                <w:sz w:val="22"/>
              </w:rPr>
              <w:t>TC-01</w:t>
            </w:r>
          </w:p>
        </w:tc>
        <w:tc>
          <w:tcPr>
            <w:tcW w:w="3001" w:type="dxa"/>
          </w:tcPr>
          <w:p w14:paraId="338FAB04">
            <w:pPr>
              <w:spacing w:after="0" w:line="240" w:lineRule="auto"/>
            </w:pPr>
            <w:r>
              <w:rPr>
                <w:rFonts w:ascii="Times New Roman" w:hAnsi="Times New Roman"/>
                <w:sz w:val="22"/>
              </w:rPr>
              <w:t>User sign-up with email</w:t>
            </w:r>
          </w:p>
        </w:tc>
        <w:tc>
          <w:tcPr>
            <w:tcW w:w="3001" w:type="dxa"/>
          </w:tcPr>
          <w:p w14:paraId="3C1448A0">
            <w:pPr>
              <w:spacing w:after="0" w:line="240" w:lineRule="auto"/>
            </w:pPr>
            <w:r>
              <w:rPr>
                <w:rFonts w:ascii="Times New Roman" w:hAnsi="Times New Roman"/>
                <w:sz w:val="22"/>
              </w:rPr>
              <w:t>Pass</w:t>
            </w:r>
          </w:p>
        </w:tc>
      </w:tr>
      <w:tr w14:paraId="3F7A7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7D244648">
            <w:pPr>
              <w:spacing w:after="0" w:line="240" w:lineRule="auto"/>
            </w:pPr>
            <w:r>
              <w:rPr>
                <w:rFonts w:ascii="Times New Roman" w:hAnsi="Times New Roman"/>
                <w:sz w:val="22"/>
              </w:rPr>
              <w:t>TC-02</w:t>
            </w:r>
          </w:p>
        </w:tc>
        <w:tc>
          <w:tcPr>
            <w:tcW w:w="3001" w:type="dxa"/>
          </w:tcPr>
          <w:p w14:paraId="756D71BC">
            <w:pPr>
              <w:spacing w:after="0" w:line="240" w:lineRule="auto"/>
            </w:pPr>
            <w:r>
              <w:rPr>
                <w:rFonts w:ascii="Times New Roman" w:hAnsi="Times New Roman"/>
                <w:sz w:val="22"/>
              </w:rPr>
              <w:t>User sign-in — notebooks loaded</w:t>
            </w:r>
          </w:p>
        </w:tc>
        <w:tc>
          <w:tcPr>
            <w:tcW w:w="3001" w:type="dxa"/>
          </w:tcPr>
          <w:p w14:paraId="5B33620B">
            <w:pPr>
              <w:spacing w:after="0" w:line="240" w:lineRule="auto"/>
            </w:pPr>
            <w:r>
              <w:rPr>
                <w:rFonts w:ascii="Times New Roman" w:hAnsi="Times New Roman"/>
                <w:sz w:val="22"/>
              </w:rPr>
              <w:t>Pass</w:t>
            </w:r>
          </w:p>
        </w:tc>
      </w:tr>
      <w:tr w14:paraId="7C6D3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44CE38AF">
            <w:pPr>
              <w:spacing w:after="0" w:line="240" w:lineRule="auto"/>
            </w:pPr>
            <w:r>
              <w:rPr>
                <w:rFonts w:ascii="Times New Roman" w:hAnsi="Times New Roman"/>
                <w:sz w:val="22"/>
              </w:rPr>
              <w:t>TC-03</w:t>
            </w:r>
          </w:p>
        </w:tc>
        <w:tc>
          <w:tcPr>
            <w:tcW w:w="3001" w:type="dxa"/>
          </w:tcPr>
          <w:p w14:paraId="6EA99C0E">
            <w:pPr>
              <w:spacing w:after="0" w:line="240" w:lineRule="auto"/>
            </w:pPr>
            <w:r>
              <w:rPr>
                <w:rFonts w:ascii="Times New Roman" w:hAnsi="Times New Roman"/>
                <w:sz w:val="22"/>
              </w:rPr>
              <w:t>Upload PDF source</w:t>
            </w:r>
          </w:p>
        </w:tc>
        <w:tc>
          <w:tcPr>
            <w:tcW w:w="3001" w:type="dxa"/>
          </w:tcPr>
          <w:p w14:paraId="325CD717">
            <w:pPr>
              <w:spacing w:after="0" w:line="240" w:lineRule="auto"/>
            </w:pPr>
            <w:r>
              <w:rPr>
                <w:rFonts w:ascii="Times New Roman" w:hAnsi="Times New Roman"/>
                <w:sz w:val="22"/>
              </w:rPr>
              <w:t>Pass</w:t>
            </w:r>
          </w:p>
        </w:tc>
      </w:tr>
      <w:tr w14:paraId="4A98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BA8DBCD">
            <w:pPr>
              <w:spacing w:after="0" w:line="240" w:lineRule="auto"/>
            </w:pPr>
            <w:r>
              <w:rPr>
                <w:rFonts w:ascii="Times New Roman" w:hAnsi="Times New Roman"/>
                <w:sz w:val="22"/>
              </w:rPr>
              <w:t>TC-04</w:t>
            </w:r>
          </w:p>
        </w:tc>
        <w:tc>
          <w:tcPr>
            <w:tcW w:w="3001" w:type="dxa"/>
          </w:tcPr>
          <w:p w14:paraId="5605F755">
            <w:pPr>
              <w:spacing w:after="0" w:line="240" w:lineRule="auto"/>
            </w:pPr>
            <w:r>
              <w:rPr>
                <w:rFonts w:ascii="Times New Roman" w:hAnsi="Times New Roman"/>
                <w:sz w:val="22"/>
              </w:rPr>
              <w:t>Chat query on source (pointer to pointer)</w:t>
            </w:r>
          </w:p>
        </w:tc>
        <w:tc>
          <w:tcPr>
            <w:tcW w:w="3001" w:type="dxa"/>
          </w:tcPr>
          <w:p w14:paraId="2E927C32">
            <w:pPr>
              <w:spacing w:after="0" w:line="240" w:lineRule="auto"/>
            </w:pPr>
            <w:r>
              <w:rPr>
                <w:rFonts w:ascii="Times New Roman" w:hAnsi="Times New Roman"/>
                <w:sz w:val="22"/>
              </w:rPr>
              <w:t>Pass</w:t>
            </w:r>
          </w:p>
        </w:tc>
      </w:tr>
      <w:tr w14:paraId="0CFB5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6D522F39">
            <w:pPr>
              <w:spacing w:after="0" w:line="240" w:lineRule="auto"/>
            </w:pPr>
            <w:r>
              <w:rPr>
                <w:rFonts w:ascii="Times New Roman" w:hAnsi="Times New Roman"/>
                <w:sz w:val="22"/>
              </w:rPr>
              <w:t>TC-05</w:t>
            </w:r>
          </w:p>
        </w:tc>
        <w:tc>
          <w:tcPr>
            <w:tcW w:w="3001" w:type="dxa"/>
          </w:tcPr>
          <w:p w14:paraId="213E3E9F">
            <w:pPr>
              <w:spacing w:after="0" w:line="240" w:lineRule="auto"/>
            </w:pPr>
            <w:r>
              <w:rPr>
                <w:rFonts w:ascii="Times New Roman" w:hAnsi="Times New Roman"/>
                <w:sz w:val="22"/>
              </w:rPr>
              <w:t>Voice input query</w:t>
            </w:r>
          </w:p>
        </w:tc>
        <w:tc>
          <w:tcPr>
            <w:tcW w:w="3001" w:type="dxa"/>
          </w:tcPr>
          <w:p w14:paraId="2CD7FC07">
            <w:pPr>
              <w:spacing w:after="0" w:line="240" w:lineRule="auto"/>
            </w:pPr>
            <w:r>
              <w:rPr>
                <w:rFonts w:ascii="Times New Roman" w:hAnsi="Times New Roman"/>
                <w:sz w:val="22"/>
              </w:rPr>
              <w:t>Pass</w:t>
            </w:r>
          </w:p>
        </w:tc>
      </w:tr>
      <w:tr w14:paraId="3CB4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8C8FBD6">
            <w:pPr>
              <w:spacing w:after="0" w:line="240" w:lineRule="auto"/>
            </w:pPr>
            <w:r>
              <w:rPr>
                <w:rFonts w:ascii="Times New Roman" w:hAnsi="Times New Roman"/>
                <w:sz w:val="22"/>
              </w:rPr>
              <w:t>TC-06</w:t>
            </w:r>
          </w:p>
        </w:tc>
        <w:tc>
          <w:tcPr>
            <w:tcW w:w="3001" w:type="dxa"/>
          </w:tcPr>
          <w:p w14:paraId="7066E59F">
            <w:pPr>
              <w:spacing w:after="0" w:line="240" w:lineRule="auto"/>
            </w:pPr>
            <w:r>
              <w:rPr>
                <w:rFonts w:ascii="Times New Roman" w:hAnsi="Times New Roman"/>
                <w:sz w:val="22"/>
              </w:rPr>
              <w:t>Generate mind map</w:t>
            </w:r>
          </w:p>
        </w:tc>
        <w:tc>
          <w:tcPr>
            <w:tcW w:w="3001" w:type="dxa"/>
          </w:tcPr>
          <w:p w14:paraId="16FD9299">
            <w:pPr>
              <w:spacing w:after="0" w:line="240" w:lineRule="auto"/>
            </w:pPr>
            <w:r>
              <w:rPr>
                <w:rFonts w:ascii="Times New Roman" w:hAnsi="Times New Roman"/>
                <w:sz w:val="22"/>
              </w:rPr>
              <w:t>Pass</w:t>
            </w:r>
          </w:p>
        </w:tc>
      </w:tr>
      <w:tr w14:paraId="1D5FA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0F217323">
            <w:pPr>
              <w:spacing w:after="0" w:line="240" w:lineRule="auto"/>
            </w:pPr>
            <w:r>
              <w:rPr>
                <w:rFonts w:ascii="Times New Roman" w:hAnsi="Times New Roman"/>
                <w:sz w:val="22"/>
              </w:rPr>
              <w:t>TC-07</w:t>
            </w:r>
          </w:p>
        </w:tc>
        <w:tc>
          <w:tcPr>
            <w:tcW w:w="3001" w:type="dxa"/>
          </w:tcPr>
          <w:p w14:paraId="0815A6EB">
            <w:pPr>
              <w:spacing w:after="0" w:line="240" w:lineRule="auto"/>
            </w:pPr>
            <w:r>
              <w:rPr>
                <w:rFonts w:ascii="Times New Roman" w:hAnsi="Times New Roman"/>
                <w:sz w:val="22"/>
              </w:rPr>
              <w:t>Generate flashcards, slides, audio</w:t>
            </w:r>
          </w:p>
        </w:tc>
        <w:tc>
          <w:tcPr>
            <w:tcW w:w="3001" w:type="dxa"/>
          </w:tcPr>
          <w:p w14:paraId="5CBF892B">
            <w:pPr>
              <w:spacing w:after="0" w:line="240" w:lineRule="auto"/>
            </w:pPr>
            <w:r>
              <w:rPr>
                <w:rFonts w:ascii="Times New Roman" w:hAnsi="Times New Roman"/>
                <w:sz w:val="22"/>
              </w:rPr>
              <w:t>Pass</w:t>
            </w:r>
          </w:p>
        </w:tc>
      </w:tr>
      <w:tr w14:paraId="67895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532615D7">
            <w:pPr>
              <w:spacing w:after="0" w:line="240" w:lineRule="auto"/>
            </w:pPr>
            <w:r>
              <w:rPr>
                <w:rFonts w:ascii="Times New Roman" w:hAnsi="Times New Roman"/>
                <w:sz w:val="22"/>
              </w:rPr>
              <w:t>TC-08</w:t>
            </w:r>
          </w:p>
        </w:tc>
        <w:tc>
          <w:tcPr>
            <w:tcW w:w="3001" w:type="dxa"/>
          </w:tcPr>
          <w:p w14:paraId="7ECB4998">
            <w:pPr>
              <w:spacing w:after="0" w:line="240" w:lineRule="auto"/>
            </w:pPr>
            <w:r>
              <w:rPr>
                <w:rFonts w:ascii="Times New Roman" w:hAnsi="Times New Roman"/>
                <w:sz w:val="22"/>
              </w:rPr>
              <w:t>Explain / Translate / Speak buttons</w:t>
            </w:r>
          </w:p>
        </w:tc>
        <w:tc>
          <w:tcPr>
            <w:tcW w:w="3001" w:type="dxa"/>
          </w:tcPr>
          <w:p w14:paraId="1DFF8359">
            <w:pPr>
              <w:spacing w:after="0" w:line="240" w:lineRule="auto"/>
            </w:pPr>
            <w:r>
              <w:rPr>
                <w:rFonts w:ascii="Times New Roman" w:hAnsi="Times New Roman"/>
                <w:sz w:val="22"/>
              </w:rPr>
              <w:t>Pass</w:t>
            </w:r>
          </w:p>
        </w:tc>
      </w:tr>
      <w:tr w14:paraId="21B3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37C8AAFF">
            <w:pPr>
              <w:spacing w:after="0" w:line="240" w:lineRule="auto"/>
            </w:pPr>
            <w:r>
              <w:rPr>
                <w:rFonts w:ascii="Times New Roman" w:hAnsi="Times New Roman"/>
                <w:sz w:val="22"/>
              </w:rPr>
              <w:t>TC-09</w:t>
            </w:r>
          </w:p>
        </w:tc>
        <w:tc>
          <w:tcPr>
            <w:tcW w:w="3001" w:type="dxa"/>
          </w:tcPr>
          <w:p w14:paraId="706365AB">
            <w:pPr>
              <w:spacing w:after="0" w:line="240" w:lineRule="auto"/>
            </w:pPr>
            <w:r>
              <w:rPr>
                <w:rFonts w:ascii="Times New Roman" w:hAnsi="Times New Roman"/>
                <w:sz w:val="22"/>
              </w:rPr>
              <w:t>Cross-device Vercel access</w:t>
            </w:r>
          </w:p>
        </w:tc>
        <w:tc>
          <w:tcPr>
            <w:tcW w:w="3001" w:type="dxa"/>
          </w:tcPr>
          <w:p w14:paraId="25F7D8AB">
            <w:pPr>
              <w:spacing w:after="0" w:line="240" w:lineRule="auto"/>
            </w:pPr>
            <w:r>
              <w:rPr>
                <w:rFonts w:ascii="Times New Roman" w:hAnsi="Times New Roman"/>
                <w:sz w:val="22"/>
              </w:rPr>
              <w:t>Pass</w:t>
            </w:r>
          </w:p>
        </w:tc>
      </w:tr>
      <w:tr w14:paraId="55B0C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tcPr>
          <w:p w14:paraId="73520EF6">
            <w:pPr>
              <w:spacing w:after="0" w:line="240" w:lineRule="auto"/>
            </w:pPr>
            <w:r>
              <w:rPr>
                <w:rFonts w:ascii="Times New Roman" w:hAnsi="Times New Roman"/>
                <w:sz w:val="22"/>
              </w:rPr>
              <w:t>TC-10</w:t>
            </w:r>
          </w:p>
        </w:tc>
        <w:tc>
          <w:tcPr>
            <w:tcW w:w="3001" w:type="dxa"/>
          </w:tcPr>
          <w:p w14:paraId="04362CE9">
            <w:pPr>
              <w:spacing w:after="0" w:line="240" w:lineRule="auto"/>
            </w:pPr>
            <w:r>
              <w:rPr>
                <w:rFonts w:ascii="Times New Roman" w:hAnsi="Times New Roman"/>
                <w:sz w:val="22"/>
              </w:rPr>
              <w:t>Mentor login</w:t>
            </w:r>
          </w:p>
        </w:tc>
        <w:tc>
          <w:tcPr>
            <w:tcW w:w="3001" w:type="dxa"/>
          </w:tcPr>
          <w:p w14:paraId="56029F9E">
            <w:pPr>
              <w:spacing w:after="0" w:line="240" w:lineRule="auto"/>
            </w:pPr>
            <w:r>
              <w:rPr>
                <w:rFonts w:ascii="Times New Roman" w:hAnsi="Times New Roman"/>
                <w:sz w:val="22"/>
              </w:rPr>
              <w:t>Pass</w:t>
            </w:r>
          </w:p>
        </w:tc>
      </w:tr>
    </w:tbl>
    <w:p w14:paraId="60D0F598"/>
    <w:p w14:paraId="2F783CD1">
      <w:pPr>
        <w:pStyle w:val="3"/>
      </w:pPr>
      <w:r>
        <w:rPr>
          <w:rFonts w:ascii="Times New Roman" w:hAnsi="Times New Roman"/>
        </w:rPr>
        <w:t>6.5 Response Time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1"/>
        <w:gridCol w:w="4501"/>
      </w:tblGrid>
      <w:tr w14:paraId="3B7DE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2F1D93AF">
            <w:pPr>
              <w:spacing w:after="0" w:line="240" w:lineRule="auto"/>
            </w:pPr>
            <w:r>
              <w:rPr>
                <w:rFonts w:ascii="Times New Roman" w:hAnsi="Times New Roman"/>
                <w:b/>
                <w:sz w:val="22"/>
              </w:rPr>
              <w:t>Operation</w:t>
            </w:r>
          </w:p>
        </w:tc>
        <w:tc>
          <w:tcPr>
            <w:tcW w:w="4501" w:type="dxa"/>
          </w:tcPr>
          <w:p w14:paraId="103B2669">
            <w:pPr>
              <w:spacing w:after="0" w:line="240" w:lineRule="auto"/>
            </w:pPr>
            <w:r>
              <w:rPr>
                <w:rFonts w:ascii="Times New Roman" w:hAnsi="Times New Roman"/>
                <w:b/>
                <w:sz w:val="22"/>
              </w:rPr>
              <w:t>Average Time</w:t>
            </w:r>
          </w:p>
        </w:tc>
      </w:tr>
      <w:tr w14:paraId="7FB4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0A7DC35">
            <w:pPr>
              <w:spacing w:after="0" w:line="240" w:lineRule="auto"/>
            </w:pPr>
            <w:r>
              <w:rPr>
                <w:rFonts w:ascii="Times New Roman" w:hAnsi="Times New Roman"/>
                <w:sz w:val="22"/>
              </w:rPr>
              <w:t>Sign-in API</w:t>
            </w:r>
          </w:p>
        </w:tc>
        <w:tc>
          <w:tcPr>
            <w:tcW w:w="4501" w:type="dxa"/>
          </w:tcPr>
          <w:p w14:paraId="79EE948E">
            <w:pPr>
              <w:spacing w:after="0" w:line="240" w:lineRule="auto"/>
            </w:pPr>
            <w:r>
              <w:rPr>
                <w:rFonts w:ascii="Times New Roman" w:hAnsi="Times New Roman"/>
                <w:sz w:val="22"/>
              </w:rPr>
              <w:t>1–6 seconds</w:t>
            </w:r>
          </w:p>
        </w:tc>
      </w:tr>
      <w:tr w14:paraId="4F815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4743C9E3">
            <w:pPr>
              <w:spacing w:after="0" w:line="240" w:lineRule="auto"/>
            </w:pPr>
            <w:r>
              <w:rPr>
                <w:rFonts w:ascii="Times New Roman" w:hAnsi="Times New Roman"/>
                <w:sz w:val="22"/>
              </w:rPr>
              <w:t>Full chat response</w:t>
            </w:r>
          </w:p>
        </w:tc>
        <w:tc>
          <w:tcPr>
            <w:tcW w:w="4501" w:type="dxa"/>
          </w:tcPr>
          <w:p w14:paraId="040C8A52">
            <w:pPr>
              <w:spacing w:after="0" w:line="240" w:lineRule="auto"/>
            </w:pPr>
            <w:r>
              <w:rPr>
                <w:rFonts w:ascii="Times New Roman" w:hAnsi="Times New Roman"/>
                <w:sz w:val="22"/>
              </w:rPr>
              <w:t>15–25 seconds (Vercel)</w:t>
            </w:r>
          </w:p>
        </w:tc>
      </w:tr>
      <w:tr w14:paraId="7E90D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3B9CFD71">
            <w:pPr>
              <w:spacing w:after="0" w:line="240" w:lineRule="auto"/>
            </w:pPr>
            <w:r>
              <w:rPr>
                <w:rFonts w:ascii="Times New Roman" w:hAnsi="Times New Roman"/>
                <w:sz w:val="22"/>
              </w:rPr>
              <w:t>Mind map generation</w:t>
            </w:r>
          </w:p>
        </w:tc>
        <w:tc>
          <w:tcPr>
            <w:tcW w:w="4501" w:type="dxa"/>
          </w:tcPr>
          <w:p w14:paraId="28490CCF">
            <w:pPr>
              <w:spacing w:after="0" w:line="240" w:lineRule="auto"/>
            </w:pPr>
            <w:r>
              <w:rPr>
                <w:rFonts w:ascii="Times New Roman" w:hAnsi="Times New Roman"/>
                <w:sz w:val="22"/>
              </w:rPr>
              <w:t>15–30 seconds</w:t>
            </w:r>
          </w:p>
        </w:tc>
      </w:tr>
      <w:tr w14:paraId="4E9B1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1" w:type="dxa"/>
          </w:tcPr>
          <w:p w14:paraId="74EEB697">
            <w:pPr>
              <w:spacing w:after="0" w:line="240" w:lineRule="auto"/>
            </w:pPr>
            <w:r>
              <w:rPr>
                <w:rFonts w:ascii="Times New Roman" w:hAnsi="Times New Roman"/>
                <w:sz w:val="22"/>
              </w:rPr>
              <w:t>PDF extraction (20 pages)</w:t>
            </w:r>
          </w:p>
        </w:tc>
        <w:tc>
          <w:tcPr>
            <w:tcW w:w="4501" w:type="dxa"/>
          </w:tcPr>
          <w:p w14:paraId="0879C5F2">
            <w:pPr>
              <w:spacing w:after="0" w:line="240" w:lineRule="auto"/>
            </w:pPr>
            <w:r>
              <w:rPr>
                <w:rFonts w:ascii="Times New Roman" w:hAnsi="Times New Roman"/>
                <w:sz w:val="22"/>
              </w:rPr>
              <w:t>3–8 seconds</w:t>
            </w:r>
          </w:p>
        </w:tc>
      </w:tr>
    </w:tbl>
    <w:p w14:paraId="21EB8716"/>
    <w:p w14:paraId="7402AD30">
      <w:pPr>
        <w:pStyle w:val="3"/>
      </w:pPr>
      <w:r>
        <w:rPr>
          <w:rFonts w:ascii="Times New Roman" w:hAnsi="Times New Roman"/>
        </w:rPr>
        <w:t>6.8 Discussion of Results</w:t>
      </w:r>
    </w:p>
    <w:p w14:paraId="4059F2FA">
      <w:pPr>
        <w:spacing w:after="120" w:line="360" w:lineRule="auto"/>
        <w:jc w:val="both"/>
      </w:pPr>
      <w:r>
        <w:rPr>
          <w:rFonts w:ascii="Times New Roman" w:hAnsi="Times New Roman" w:eastAsia="Times New Roman"/>
          <w:b w:val="0"/>
          <w:sz w:val="24"/>
        </w:rPr>
        <w:t>The system successfully demonstrates NotebookLM-style learning at https://voice-study-assistant.vercel.app/. Uploading 'two pointers complete base' PDF and querying 'define pointer to pointer' produced accurate C/C++ code explanations with saved mind maps, flashcards, slides, and audio outputs visible in the Saved panel.</w:t>
      </w:r>
    </w:p>
    <w:p w14:paraId="6250845E">
      <w:pPr>
        <w:pStyle w:val="3"/>
      </w:pPr>
      <w:r>
        <w:rPr>
          <w:rFonts w:ascii="Times New Roman" w:hAnsi="Times New Roman"/>
        </w:rPr>
        <w:t>6.9 Limitations</w:t>
      </w:r>
    </w:p>
    <w:p w14:paraId="540DFC7A">
      <w:pPr>
        <w:pStyle w:val="23"/>
        <w:spacing w:line="360" w:lineRule="auto"/>
      </w:pPr>
      <w:r>
        <w:rPr>
          <w:rFonts w:ascii="Times New Roman" w:hAnsi="Times New Roman"/>
          <w:sz w:val="24"/>
        </w:rPr>
        <w:t>Data in localStorage — not synced across devices</w:t>
      </w:r>
    </w:p>
    <w:p w14:paraId="6A9D9AE7">
      <w:pPr>
        <w:pStyle w:val="23"/>
        <w:spacing w:line="360" w:lineRule="auto"/>
      </w:pPr>
      <w:r>
        <w:rPr>
          <w:rFonts w:ascii="Times New Roman" w:hAnsi="Times New Roman"/>
          <w:sz w:val="24"/>
        </w:rPr>
        <w:t>No vector RAG for very large PDFs</w:t>
      </w:r>
    </w:p>
    <w:p w14:paraId="73330437">
      <w:pPr>
        <w:pStyle w:val="23"/>
        <w:spacing w:line="360" w:lineRule="auto"/>
      </w:pPr>
      <w:r>
        <w:rPr>
          <w:rFonts w:ascii="Times New Roman" w:hAnsi="Times New Roman"/>
          <w:sz w:val="24"/>
        </w:rPr>
        <w:t>Vercel cold starts cause initial delay</w:t>
      </w:r>
    </w:p>
    <w:p w14:paraId="37E5CA9C">
      <w:pPr>
        <w:pStyle w:val="23"/>
        <w:spacing w:line="360" w:lineRule="auto"/>
      </w:pPr>
      <w:r>
        <w:rPr>
          <w:rFonts w:ascii="Times New Roman" w:hAnsi="Times New Roman"/>
          <w:sz w:val="24"/>
        </w:rPr>
        <w:t>STT accuracy varies by browser</w:t>
      </w:r>
    </w:p>
    <w:p w14:paraId="104BA5B4">
      <w:r>
        <w:br w:type="page"/>
      </w:r>
    </w:p>
    <w:p w14:paraId="0FA3C4FD">
      <w:pPr>
        <w:pStyle w:val="2"/>
      </w:pPr>
      <w:r>
        <w:rPr>
          <w:rFonts w:ascii="Times New Roman" w:hAnsi="Times New Roman"/>
        </w:rPr>
        <w:t>CHAPTER 7</w:t>
      </w:r>
    </w:p>
    <w:p w14:paraId="389009EF">
      <w:pPr>
        <w:pStyle w:val="2"/>
      </w:pPr>
      <w:r>
        <w:rPr>
          <w:rFonts w:ascii="Times New Roman" w:hAnsi="Times New Roman"/>
        </w:rPr>
        <w:t>CONCLUSION AND FUTURE SCOPE</w:t>
      </w:r>
    </w:p>
    <w:p w14:paraId="37C3EB3E">
      <w:pPr>
        <w:pStyle w:val="3"/>
      </w:pPr>
      <w:r>
        <w:rPr>
          <w:rFonts w:ascii="Times New Roman" w:hAnsi="Times New Roman"/>
        </w:rPr>
        <w:t>7.1 Conclusion</w:t>
      </w:r>
    </w:p>
    <w:p w14:paraId="1E499A5D">
      <w:pPr>
        <w:spacing w:after="120" w:line="360" w:lineRule="auto"/>
        <w:jc w:val="both"/>
      </w:pPr>
      <w:r>
        <w:rPr>
          <w:rFonts w:ascii="Times New Roman" w:hAnsi="Times New Roman" w:eastAsia="Times New Roman"/>
          <w:b w:val="0"/>
          <w:sz w:val="24"/>
        </w:rPr>
        <w:t>The Voice-Controlled AI Study Assistant successfully delivers an integrated AI-powered learning platform at https://voice-study-assistant.vercel.app/, combining source-grounded chat, voice interaction, studio artifacts, audio podcasts, and user authentication.</w:t>
      </w:r>
    </w:p>
    <w:p w14:paraId="6EF9FF30">
      <w:pPr>
        <w:pStyle w:val="3"/>
      </w:pPr>
      <w:r>
        <w:rPr>
          <w:rFonts w:ascii="Times New Roman" w:hAnsi="Times New Roman"/>
        </w:rPr>
        <w:t>7.2 Achievements</w:t>
      </w:r>
    </w:p>
    <w:p w14:paraId="301739EE">
      <w:pPr>
        <w:pStyle w:val="23"/>
        <w:spacing w:line="360" w:lineRule="auto"/>
      </w:pPr>
      <w:r>
        <w:rPr>
          <w:rFonts w:ascii="Times New Roman" w:hAnsi="Times New Roman"/>
          <w:sz w:val="24"/>
        </w:rPr>
        <w:t>Full-stack NotebookLM-style UI implemented</w:t>
      </w:r>
    </w:p>
    <w:p w14:paraId="549D58E4">
      <w:pPr>
        <w:pStyle w:val="23"/>
        <w:spacing w:line="360" w:lineRule="auto"/>
      </w:pPr>
      <w:r>
        <w:rPr>
          <w:rFonts w:ascii="Times New Roman" w:hAnsi="Times New Roman"/>
          <w:sz w:val="24"/>
        </w:rPr>
        <w:t>DeepSeek v3.2 integrated via OpenRouter</w:t>
      </w:r>
    </w:p>
    <w:p w14:paraId="1EB59177">
      <w:pPr>
        <w:pStyle w:val="23"/>
        <w:spacing w:line="360" w:lineRule="auto"/>
      </w:pPr>
      <w:r>
        <w:rPr>
          <w:rFonts w:ascii="Times New Roman" w:hAnsi="Times New Roman"/>
          <w:sz w:val="24"/>
        </w:rPr>
        <w:t>10+ studio features built</w:t>
      </w:r>
    </w:p>
    <w:p w14:paraId="60BF1AB8">
      <w:pPr>
        <w:pStyle w:val="23"/>
        <w:spacing w:line="360" w:lineRule="auto"/>
      </w:pPr>
      <w:r>
        <w:rPr>
          <w:rFonts w:ascii="Times New Roman" w:hAnsi="Times New Roman"/>
          <w:sz w:val="24"/>
        </w:rPr>
        <w:t>Voice input and TTS output working</w:t>
      </w:r>
    </w:p>
    <w:p w14:paraId="2903827F">
      <w:pPr>
        <w:pStyle w:val="23"/>
        <w:spacing w:line="360" w:lineRule="auto"/>
      </w:pPr>
      <w:r>
        <w:rPr>
          <w:rFonts w:ascii="Times New Roman" w:hAnsi="Times New Roman"/>
          <w:sz w:val="24"/>
        </w:rPr>
        <w:t>Deployed on Vercel with authentication</w:t>
      </w:r>
    </w:p>
    <w:p w14:paraId="32D4ECC2">
      <w:pPr>
        <w:pStyle w:val="23"/>
        <w:spacing w:line="360" w:lineRule="auto"/>
      </w:pPr>
      <w:r>
        <w:rPr>
          <w:rFonts w:ascii="Times New Roman" w:hAnsi="Times New Roman"/>
          <w:sz w:val="24"/>
        </w:rPr>
        <w:t>Complete project documentation prepared</w:t>
      </w:r>
    </w:p>
    <w:p w14:paraId="604CEDFE">
      <w:pPr>
        <w:pStyle w:val="3"/>
      </w:pPr>
      <w:r>
        <w:rPr>
          <w:rFonts w:ascii="Times New Roman" w:hAnsi="Times New Roman"/>
        </w:rPr>
        <w:t>7.3 Future Enhancements</w:t>
      </w:r>
    </w:p>
    <w:p w14:paraId="556A3EC8">
      <w:pPr>
        <w:pStyle w:val="23"/>
        <w:spacing w:line="360" w:lineRule="auto"/>
      </w:pPr>
      <w:r>
        <w:rPr>
          <w:rFonts w:ascii="Times New Roman" w:hAnsi="Times New Roman"/>
          <w:sz w:val="24"/>
        </w:rPr>
        <w:t>Cloud database for cross-device sync</w:t>
      </w:r>
    </w:p>
    <w:p w14:paraId="6E126691">
      <w:pPr>
        <w:pStyle w:val="23"/>
        <w:spacing w:line="360" w:lineRule="auto"/>
      </w:pPr>
      <w:r>
        <w:rPr>
          <w:rFonts w:ascii="Times New Roman" w:hAnsi="Times New Roman"/>
          <w:sz w:val="24"/>
        </w:rPr>
        <w:t>Vector RAG for large documents</w:t>
      </w:r>
    </w:p>
    <w:p w14:paraId="4472ED49">
      <w:pPr>
        <w:pStyle w:val="23"/>
        <w:spacing w:line="360" w:lineRule="auto"/>
      </w:pPr>
      <w:r>
        <w:rPr>
          <w:rFonts w:ascii="Times New Roman" w:hAnsi="Times New Roman"/>
          <w:sz w:val="24"/>
        </w:rPr>
        <w:t>Mobile PWA app</w:t>
      </w:r>
    </w:p>
    <w:p w14:paraId="24AB15DE">
      <w:pPr>
        <w:pStyle w:val="23"/>
        <w:spacing w:line="360" w:lineRule="auto"/>
      </w:pPr>
      <w:r>
        <w:rPr>
          <w:rFonts w:ascii="Times New Roman" w:hAnsi="Times New Roman"/>
          <w:sz w:val="24"/>
        </w:rPr>
        <w:t>Collaborative group notebooks</w:t>
      </w:r>
    </w:p>
    <w:p w14:paraId="13E89C2B">
      <w:pPr>
        <w:pStyle w:val="3"/>
      </w:pPr>
      <w:r>
        <w:rPr>
          <w:rFonts w:ascii="Times New Roman" w:hAnsi="Times New Roman"/>
        </w:rPr>
        <w:t>7.5 Final Remarks</w:t>
      </w:r>
    </w:p>
    <w:p w14:paraId="429F4922">
      <w:pPr>
        <w:spacing w:after="120" w:line="360" w:lineRule="auto"/>
        <w:jc w:val="both"/>
      </w:pPr>
      <w:r>
        <w:rPr>
          <w:rFonts w:ascii="Times New Roman" w:hAnsi="Times New Roman" w:eastAsia="Times New Roman"/>
          <w:b w:val="0"/>
          <w:sz w:val="24"/>
        </w:rPr>
        <w:t>This project demonstrates that modern LLM APIs, browser speech technologies, and serverless deployment can build sophisticated educational tools suitable for academic demonstration and real-world learning.</w:t>
      </w:r>
    </w:p>
    <w:p w14:paraId="46B11855">
      <w:r>
        <w:br w:type="page"/>
      </w:r>
    </w:p>
    <w:p w14:paraId="1FDAA8BF">
      <w:pPr>
        <w:pStyle w:val="2"/>
      </w:pPr>
      <w:r>
        <w:rPr>
          <w:rFonts w:ascii="Times New Roman" w:hAnsi="Times New Roman"/>
        </w:rPr>
        <w:t>REFERENCES</w:t>
      </w:r>
    </w:p>
    <w:p w14:paraId="54147340">
      <w:pPr>
        <w:spacing w:after="120" w:line="360" w:lineRule="auto"/>
        <w:jc w:val="left"/>
      </w:pPr>
      <w:r>
        <w:rPr>
          <w:rFonts w:ascii="Times New Roman" w:hAnsi="Times New Roman" w:eastAsia="Times New Roman"/>
          <w:b w:val="0"/>
          <w:sz w:val="24"/>
        </w:rPr>
        <w:t>[1] Google, NotebookLM: An AI-powered research and writing assistant, Google Labs, 2023–2024.</w:t>
      </w:r>
    </w:p>
    <w:p w14:paraId="243E1901">
      <w:pPr>
        <w:spacing w:after="120" w:line="360" w:lineRule="auto"/>
        <w:jc w:val="left"/>
      </w:pPr>
      <w:r>
        <w:rPr>
          <w:rFonts w:ascii="Times New Roman" w:hAnsi="Times New Roman" w:eastAsia="Times New Roman"/>
          <w:b w:val="0"/>
          <w:sz w:val="24"/>
        </w:rPr>
        <w:t>[2] OpenRouter, OpenRouter API Documentation, https://openrouter.ai/docs, 2024.</w:t>
      </w:r>
    </w:p>
    <w:p w14:paraId="0279E7F9">
      <w:pPr>
        <w:spacing w:after="120" w:line="360" w:lineRule="auto"/>
        <w:jc w:val="left"/>
      </w:pPr>
      <w:r>
        <w:rPr>
          <w:rFonts w:ascii="Times New Roman" w:hAnsi="Times New Roman" w:eastAsia="Times New Roman"/>
          <w:b w:val="0"/>
          <w:sz w:val="24"/>
        </w:rPr>
        <w:t>[3] DeepSeek, DeepSeek-V3 Technical Report, 2024.</w:t>
      </w:r>
    </w:p>
    <w:p w14:paraId="5EFDC20D">
      <w:pPr>
        <w:spacing w:after="120" w:line="360" w:lineRule="auto"/>
        <w:jc w:val="left"/>
      </w:pPr>
      <w:r>
        <w:rPr>
          <w:rFonts w:ascii="Times New Roman" w:hAnsi="Times New Roman" w:eastAsia="Times New Roman"/>
          <w:b w:val="0"/>
          <w:sz w:val="24"/>
        </w:rPr>
        <w:t>[4] Mozilla, pdf.js Documentation, https://mozilla.github.io/pdf.js/, 2024.</w:t>
      </w:r>
    </w:p>
    <w:p w14:paraId="4331878B">
      <w:pPr>
        <w:spacing w:after="120" w:line="360" w:lineRule="auto"/>
        <w:jc w:val="left"/>
      </w:pPr>
      <w:r>
        <w:rPr>
          <w:rFonts w:ascii="Times New Roman" w:hAnsi="Times New Roman" w:eastAsia="Times New Roman"/>
          <w:b w:val="0"/>
          <w:sz w:val="24"/>
        </w:rPr>
        <w:t>[5] W3C, Web Speech API Specification, 2024.</w:t>
      </w:r>
    </w:p>
    <w:p w14:paraId="085D96ED">
      <w:pPr>
        <w:spacing w:after="120" w:line="360" w:lineRule="auto"/>
        <w:jc w:val="left"/>
      </w:pPr>
      <w:r>
        <w:rPr>
          <w:rFonts w:ascii="Times New Roman" w:hAnsi="Times New Roman" w:eastAsia="Times New Roman"/>
          <w:b w:val="0"/>
          <w:sz w:val="24"/>
        </w:rPr>
        <w:t>[6] Vercel, Serverless Functions Documentation, https://vercel.com/docs/functions, 2024.</w:t>
      </w:r>
    </w:p>
    <w:p w14:paraId="1CF1C806">
      <w:pPr>
        <w:spacing w:after="120" w:line="360" w:lineRule="auto"/>
        <w:jc w:val="left"/>
      </w:pPr>
      <w:r>
        <w:rPr>
          <w:rFonts w:ascii="Times New Roman" w:hAnsi="Times New Roman" w:eastAsia="Times New Roman"/>
          <w:b w:val="0"/>
          <w:sz w:val="24"/>
        </w:rPr>
        <w:t>[7] IETF RFC 7519, JSON Web Token (JWT), 2015.</w:t>
      </w:r>
    </w:p>
    <w:p w14:paraId="3E38819C">
      <w:pPr>
        <w:spacing w:after="120" w:line="360" w:lineRule="auto"/>
        <w:jc w:val="left"/>
      </w:pPr>
      <w:r>
        <w:rPr>
          <w:rFonts w:ascii="Times New Roman" w:hAnsi="Times New Roman" w:eastAsia="Times New Roman"/>
          <w:b w:val="0"/>
          <w:sz w:val="24"/>
        </w:rPr>
        <w:t>[8] Russell, S., and Norvig, P., Artificial Intelligence: A Modern Approach, 4th ed., Pearson, 2020.</w:t>
      </w:r>
    </w:p>
    <w:p w14:paraId="2FC6FD17">
      <w:r>
        <w:br w:type="page"/>
      </w:r>
    </w:p>
    <w:p w14:paraId="00BF79FF">
      <w:pPr>
        <w:pStyle w:val="2"/>
      </w:pPr>
      <w:r>
        <w:rPr>
          <w:rFonts w:ascii="Times New Roman" w:hAnsi="Times New Roman"/>
        </w:rPr>
        <w:t>APPENDICES</w:t>
      </w:r>
    </w:p>
    <w:p w14:paraId="75597C53">
      <w:pPr>
        <w:pStyle w:val="3"/>
      </w:pPr>
      <w:r>
        <w:rPr>
          <w:rFonts w:ascii="Times New Roman" w:hAnsi="Times New Roman"/>
        </w:rPr>
        <w:t>Appendix A – Source Code Structure</w:t>
      </w:r>
    </w:p>
    <w:p w14:paraId="1316E3BC">
      <w:pPr>
        <w:spacing w:after="120" w:line="360" w:lineRule="auto"/>
        <w:jc w:val="both"/>
      </w:pPr>
      <w:r>
        <w:rPr>
          <w:rFonts w:ascii="Times New Roman" w:hAnsi="Times New Roman" w:eastAsia="Times New Roman"/>
          <w:b w:val="0"/>
          <w:sz w:val="24"/>
        </w:rPr>
        <w:t>voice-study-assistant/</w:t>
      </w:r>
      <w:r>
        <w:rPr>
          <w:rFonts w:ascii="Times New Roman" w:hAnsi="Times New Roman" w:eastAsia="Times New Roman"/>
          <w:b w:val="0"/>
          <w:sz w:val="24"/>
        </w:rPr>
        <w:br w:type="textWrapping"/>
      </w:r>
      <w:r>
        <w:rPr>
          <w:rFonts w:ascii="Times New Roman" w:hAnsi="Times New Roman" w:eastAsia="Times New Roman"/>
          <w:b w:val="0"/>
          <w:sz w:val="24"/>
        </w:rPr>
        <w:t>├── frontend/ (index.html, auth.html, app.js, styles.css, mindmap.js)</w:t>
      </w:r>
      <w:r>
        <w:rPr>
          <w:rFonts w:ascii="Times New Roman" w:hAnsi="Times New Roman" w:eastAsia="Times New Roman"/>
          <w:b w:val="0"/>
          <w:sz w:val="24"/>
        </w:rPr>
        <w:br w:type="textWrapping"/>
      </w:r>
      <w:r>
        <w:rPr>
          <w:rFonts w:ascii="Times New Roman" w:hAnsi="Times New Roman" w:eastAsia="Times New Roman"/>
          <w:b w:val="0"/>
          <w:sz w:val="24"/>
        </w:rPr>
        <w:t>├── backend/ (server.js, package.json)</w:t>
      </w:r>
      <w:r>
        <w:rPr>
          <w:rFonts w:ascii="Times New Roman" w:hAnsi="Times New Roman" w:eastAsia="Times New Roman"/>
          <w:b w:val="0"/>
          <w:sz w:val="24"/>
        </w:rPr>
        <w:br w:type="textWrapping"/>
      </w:r>
      <w:r>
        <w:rPr>
          <w:rFonts w:ascii="Times New Roman" w:hAnsi="Times New Roman" w:eastAsia="Times New Roman"/>
          <w:b w:val="0"/>
          <w:sz w:val="24"/>
        </w:rPr>
        <w:t>├── vercel.json</w:t>
      </w:r>
      <w:r>
        <w:rPr>
          <w:rFonts w:ascii="Times New Roman" w:hAnsi="Times New Roman" w:eastAsia="Times New Roman"/>
          <w:b w:val="0"/>
          <w:sz w:val="24"/>
        </w:rPr>
        <w:br w:type="textWrapping"/>
      </w:r>
      <w:r>
        <w:rPr>
          <w:rFonts w:ascii="Times New Roman" w:hAnsi="Times New Roman" w:eastAsia="Times New Roman"/>
          <w:b w:val="0"/>
          <w:sz w:val="24"/>
        </w:rPr>
        <w:t>└── README.md</w:t>
      </w:r>
    </w:p>
    <w:p w14:paraId="1417BA8D">
      <w:pPr>
        <w:pStyle w:val="3"/>
      </w:pPr>
      <w:r>
        <w:rPr>
          <w:rFonts w:ascii="Times New Roman" w:hAnsi="Times New Roman"/>
        </w:rPr>
        <w:t>Appendix D – User Manual</w:t>
      </w:r>
    </w:p>
    <w:p w14:paraId="19A31D89">
      <w:pPr>
        <w:spacing w:after="120" w:line="360" w:lineRule="auto"/>
        <w:jc w:val="left"/>
      </w:pPr>
      <w:r>
        <w:rPr>
          <w:rFonts w:ascii="Times New Roman" w:hAnsi="Times New Roman" w:eastAsia="Times New Roman"/>
          <w:b w:val="0"/>
          <w:sz w:val="24"/>
        </w:rPr>
        <w:t>1. Open https://voice-study-assistant.vercel.app/</w:t>
      </w:r>
      <w:r>
        <w:rPr>
          <w:rFonts w:ascii="Times New Roman" w:hAnsi="Times New Roman" w:eastAsia="Times New Roman"/>
          <w:b w:val="0"/>
          <w:sz w:val="24"/>
        </w:rPr>
        <w:br w:type="textWrapping"/>
      </w:r>
      <w:r>
        <w:rPr>
          <w:rFonts w:ascii="Times New Roman" w:hAnsi="Times New Roman" w:eastAsia="Times New Roman"/>
          <w:b w:val="0"/>
          <w:sz w:val="24"/>
        </w:rPr>
        <w:t>2. Sign up with email and password</w:t>
      </w:r>
      <w:r>
        <w:rPr>
          <w:rFonts w:ascii="Times New Roman" w:hAnsi="Times New Roman" w:eastAsia="Times New Roman"/>
          <w:b w:val="0"/>
          <w:sz w:val="24"/>
        </w:rPr>
        <w:br w:type="textWrapping"/>
      </w:r>
      <w:r>
        <w:rPr>
          <w:rFonts w:ascii="Times New Roman" w:hAnsi="Times New Roman" w:eastAsia="Times New Roman"/>
          <w:b w:val="0"/>
          <w:sz w:val="24"/>
        </w:rPr>
        <w:t>3. Create a notebook and upload PDF/text sources</w:t>
      </w:r>
      <w:r>
        <w:rPr>
          <w:rFonts w:ascii="Times New Roman" w:hAnsi="Times New Roman" w:eastAsia="Times New Roman"/>
          <w:b w:val="0"/>
          <w:sz w:val="24"/>
        </w:rPr>
        <w:br w:type="textWrapping"/>
      </w:r>
      <w:r>
        <w:rPr>
          <w:rFonts w:ascii="Times New Roman" w:hAnsi="Times New Roman" w:eastAsia="Times New Roman"/>
          <w:b w:val="0"/>
          <w:sz w:val="24"/>
        </w:rPr>
        <w:t>4. Ask questions via text or microphone</w:t>
      </w:r>
      <w:r>
        <w:rPr>
          <w:rFonts w:ascii="Times New Roman" w:hAnsi="Times New Roman" w:eastAsia="Times New Roman"/>
          <w:b w:val="0"/>
          <w:sz w:val="24"/>
        </w:rPr>
        <w:br w:type="textWrapping"/>
      </w:r>
      <w:r>
        <w:rPr>
          <w:rFonts w:ascii="Times New Roman" w:hAnsi="Times New Roman" w:eastAsia="Times New Roman"/>
          <w:b w:val="0"/>
          <w:sz w:val="24"/>
        </w:rPr>
        <w:t>5. Use Studio cards to generate mind maps, slides, flashcards, etc.</w:t>
      </w:r>
      <w:r>
        <w:rPr>
          <w:rFonts w:ascii="Times New Roman" w:hAnsi="Times New Roman" w:eastAsia="Times New Roman"/>
          <w:b w:val="0"/>
          <w:sz w:val="24"/>
        </w:rPr>
        <w:br w:type="textWrapping"/>
      </w:r>
      <w:r>
        <w:rPr>
          <w:rFonts w:ascii="Times New Roman" w:hAnsi="Times New Roman" w:eastAsia="Times New Roman"/>
          <w:b w:val="0"/>
          <w:sz w:val="24"/>
        </w:rPr>
        <w:t>6. Click Speak, Explain, or Translate on AI responses</w:t>
      </w:r>
      <w:r>
        <w:rPr>
          <w:rFonts w:ascii="Times New Roman" w:hAnsi="Times New Roman" w:eastAsia="Times New Roman"/>
          <w:b w:val="0"/>
          <w:sz w:val="24"/>
        </w:rPr>
        <w:br w:type="textWrapping"/>
      </w:r>
      <w:r>
        <w:rPr>
          <w:rFonts w:ascii="Times New Roman" w:hAnsi="Times New Roman" w:eastAsia="Times New Roman"/>
          <w:b w:val="0"/>
          <w:sz w:val="24"/>
        </w:rPr>
        <w:t>7. Access saved outputs in the Saved panel</w:t>
      </w:r>
      <w:r>
        <w:rPr>
          <w:rFonts w:ascii="Times New Roman" w:hAnsi="Times New Roman" w:eastAsia="Times New Roman"/>
          <w:b w:val="0"/>
          <w:sz w:val="24"/>
        </w:rPr>
        <w:br w:type="textWrapping"/>
      </w:r>
      <w:r>
        <w:rPr>
          <w:rFonts w:ascii="Times New Roman" w:hAnsi="Times New Roman" w:eastAsia="Times New Roman"/>
          <w:b w:val="0"/>
          <w:sz w:val="24"/>
        </w:rPr>
        <w:t>8. Sign out via avatar in top bar</w:t>
      </w:r>
    </w:p>
    <w:p w14:paraId="7CA0F112">
      <w:pPr>
        <w:pStyle w:val="3"/>
      </w:pPr>
      <w:r>
        <w:rPr>
          <w:rFonts w:ascii="Times New Roman" w:hAnsi="Times New Roman"/>
        </w:rPr>
        <w:t>Appendix E – Installation Guide</w:t>
      </w:r>
    </w:p>
    <w:p w14:paraId="373DB16B">
      <w:pPr>
        <w:spacing w:after="120" w:line="360" w:lineRule="auto"/>
        <w:jc w:val="both"/>
      </w:pPr>
      <w:r>
        <w:rPr>
          <w:rFonts w:ascii="Times New Roman" w:hAnsi="Times New Roman" w:eastAsia="Times New Roman"/>
          <w:b w:val="0"/>
          <w:sz w:val="24"/>
        </w:rPr>
        <w:t>Local: cd backend &amp;&amp; npm install &amp;&amp; node server.js. Serve frontend/ statically.</w:t>
      </w:r>
      <w:r>
        <w:rPr>
          <w:rFonts w:ascii="Times New Roman" w:hAnsi="Times New Roman" w:eastAsia="Times New Roman"/>
          <w:b w:val="0"/>
          <w:sz w:val="24"/>
        </w:rPr>
        <w:br w:type="textWrapping"/>
      </w:r>
      <w:r>
        <w:rPr>
          <w:rFonts w:ascii="Times New Roman" w:hAnsi="Times New Roman" w:eastAsia="Times New Roman"/>
          <w:b w:val="0"/>
          <w:sz w:val="24"/>
        </w:rPr>
        <w:t>Deploy: vercel --prod from project root with OPENROUTER_API_KEY set.</w:t>
      </w:r>
    </w:p>
    <w:p w14:paraId="10C30F5C">
      <w:pPr>
        <w:pStyle w:val="2"/>
      </w:pPr>
      <w:r>
        <w:rPr>
          <w:rFonts w:ascii="Times New Roman" w:hAnsi="Times New Roman"/>
        </w:rPr>
        <w:t>ANNEXURES</w:t>
      </w:r>
    </w:p>
    <w:p w14:paraId="667E77B8">
      <w:pPr>
        <w:spacing w:after="120" w:line="360" w:lineRule="auto"/>
        <w:jc w:val="both"/>
      </w:pPr>
      <w:r>
        <w:rPr>
          <w:rFonts w:ascii="Times New Roman" w:hAnsi="Times New Roman" w:eastAsia="Times New Roman"/>
          <w:b w:val="0"/>
          <w:sz w:val="24"/>
        </w:rPr>
        <w:t>Annexures (Project Synopsis, Weekly Progress Reports, Gantt Chart, Plagiarism Report, Guide Logbook, and Completion Certificate) are submitted separately to the department as per institute norms.</w:t>
      </w:r>
    </w:p>
    <w:sectPr>
      <w:pgSz w:w="12240" w:h="15840"/>
      <w:pgMar w:top="1440" w:right="1440"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B21E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1375</Words>
  <Characters>8832</Characters>
  <Lines>0</Lines>
  <Paragraphs>0</Paragraphs>
  <TotalTime>1</TotalTime>
  <ScaleCrop>false</ScaleCrop>
  <LinksUpToDate>false</LinksUpToDate>
  <CharactersWithSpaces>10060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Shashank</cp:lastModifiedBy>
  <dcterms:modified xsi:type="dcterms:W3CDTF">2026-06-27T11:55:36Z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eyJoZGlkIjoiYzFkZDI5YzQ3ZDM0YjM5ODhiMzM5OWZhYTRlYWEzZDciLCJ1c2VySWQiOiI1NjcxMjkzNDI4MzQifQ==</vt:lpwstr>
  </property>
  <property fmtid="{D5CDD505-2E9C-101B-9397-08002B2CF9AE}" pid="3" name="KSOProductBuildVer">
    <vt:lpwstr>1033-12.1.0.26880</vt:lpwstr>
  </property>
  <property fmtid="{D5CDD505-2E9C-101B-9397-08002B2CF9AE}" pid="4" name="ICV">
    <vt:lpwstr>3AA5C5DEF7E5462B9B168B1A744C6BF6_12</vt:lpwstr>
  </property>
</Properties>
</file>